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B035C" w:rsidRPr="00623F91" w:rsidRDefault="005B035C" w:rsidP="004520E4">
      <w:bookmarkStart w:id="0" w:name="_GoBack"/>
      <w:bookmarkEnd w:id="0"/>
    </w:p>
    <w:p w:rsidR="005B035C" w:rsidRPr="00623F91" w:rsidRDefault="005B035C" w:rsidP="00645EC4">
      <w:pPr>
        <w:pStyle w:val="Kopzondernummering"/>
        <w:sectPr w:rsidR="005B035C" w:rsidRPr="00623F91" w:rsidSect="00AB5E7E">
          <w:headerReference w:type="even" r:id="rId8"/>
          <w:headerReference w:type="default" r:id="rId9"/>
          <w:footerReference w:type="even" r:id="rId10"/>
          <w:footerReference w:type="default" r:id="rId11"/>
          <w:headerReference w:type="first" r:id="rId12"/>
          <w:footerReference w:type="first" r:id="rId13"/>
          <w:pgSz w:w="11906" w:h="16838" w:code="9"/>
          <w:pgMar w:top="2520" w:right="960" w:bottom="1080" w:left="3220" w:header="200" w:footer="660" w:gutter="0"/>
          <w:cols w:space="708"/>
          <w:titlePg/>
          <w:docGrid w:linePitch="360"/>
        </w:sectPr>
      </w:pPr>
    </w:p>
    <w:p w:rsidR="005B035C" w:rsidRPr="00623F91" w:rsidRDefault="005B035C" w:rsidP="005B4F97">
      <w:pPr>
        <w:pStyle w:val="Kopzondernummering"/>
      </w:pPr>
      <w:bookmarkStart w:id="1" w:name="_Toc308009039"/>
      <w:bookmarkStart w:id="2" w:name="_Toc224092701"/>
      <w:bookmarkStart w:id="3" w:name="_Toc209500356"/>
      <w:r w:rsidRPr="00623F91">
        <w:lastRenderedPageBreak/>
        <w:t>Documentinformatie</w:t>
      </w:r>
      <w:bookmarkEnd w:id="1"/>
      <w:bookmarkEnd w:id="2"/>
    </w:p>
    <w:p w:rsidR="005B035C" w:rsidRPr="00623F91" w:rsidRDefault="005B035C" w:rsidP="00F21AA8">
      <w:pPr>
        <w:rPr>
          <w:b/>
        </w:rPr>
      </w:pPr>
    </w:p>
    <w:tbl>
      <w:tblPr>
        <w:tblW w:w="0" w:type="auto"/>
        <w:tblBorders>
          <w:top w:val="single" w:sz="6" w:space="0" w:color="C0C0C0"/>
          <w:left w:val="single" w:sz="6" w:space="0" w:color="C0C0C0"/>
          <w:bottom w:val="single" w:sz="6" w:space="0" w:color="C0C0C0"/>
          <w:right w:val="single" w:sz="6" w:space="0" w:color="C0C0C0"/>
          <w:insideH w:val="single" w:sz="6" w:space="0" w:color="C0C0C0"/>
          <w:insideV w:val="single" w:sz="6" w:space="0" w:color="C0C0C0"/>
        </w:tblBorders>
        <w:tblLayout w:type="fixed"/>
        <w:tblCellMar>
          <w:top w:w="120" w:type="dxa"/>
          <w:left w:w="60" w:type="dxa"/>
          <w:bottom w:w="120" w:type="dxa"/>
          <w:right w:w="60" w:type="dxa"/>
        </w:tblCellMar>
        <w:tblLook w:val="01E0" w:firstRow="1" w:lastRow="1" w:firstColumn="1" w:lastColumn="1" w:noHBand="0" w:noVBand="0"/>
      </w:tblPr>
      <w:tblGrid>
        <w:gridCol w:w="1680"/>
        <w:gridCol w:w="6060"/>
      </w:tblGrid>
      <w:tr w:rsidR="005B035C" w:rsidRPr="00623F91" w:rsidTr="006038B3">
        <w:tc>
          <w:tcPr>
            <w:tcW w:w="1680" w:type="dxa"/>
            <w:tcMar>
              <w:top w:w="120" w:type="dxa"/>
              <w:bottom w:w="120" w:type="dxa"/>
            </w:tcMar>
          </w:tcPr>
          <w:p w:rsidR="005B035C" w:rsidRPr="00623F91" w:rsidRDefault="005B035C" w:rsidP="00034960">
            <w:pPr>
              <w:pStyle w:val="Huisstijl-TabelTitel"/>
            </w:pPr>
            <w:r w:rsidRPr="00623F91">
              <w:t>Titel</w:t>
            </w:r>
          </w:p>
        </w:tc>
        <w:tc>
          <w:tcPr>
            <w:tcW w:w="6060" w:type="dxa"/>
            <w:tcMar>
              <w:top w:w="120" w:type="dxa"/>
              <w:bottom w:w="120" w:type="dxa"/>
            </w:tcMar>
          </w:tcPr>
          <w:p w:rsidR="005B035C" w:rsidRPr="00623F91" w:rsidRDefault="00830979" w:rsidP="00916038">
            <w:pPr>
              <w:pStyle w:val="Huisstijl-TabelTekst"/>
              <w:tabs>
                <w:tab w:val="left" w:pos="408"/>
              </w:tabs>
            </w:pPr>
            <w:fldSimple w:instr=" TITLE  \* MERGEFORMAT ">
              <w:r w:rsidR="00E51CDE">
                <w:t>Installatie handleiding SSL Offloading via Apache HTTP server</w:t>
              </w:r>
            </w:fldSimple>
          </w:p>
        </w:tc>
      </w:tr>
      <w:tr w:rsidR="005B035C" w:rsidRPr="00623F91" w:rsidTr="006038B3">
        <w:tc>
          <w:tcPr>
            <w:tcW w:w="1680" w:type="dxa"/>
            <w:tcMar>
              <w:top w:w="120" w:type="dxa"/>
              <w:bottom w:w="120" w:type="dxa"/>
            </w:tcMar>
          </w:tcPr>
          <w:p w:rsidR="005B035C" w:rsidRPr="00623F91" w:rsidRDefault="005B035C" w:rsidP="00034960">
            <w:pPr>
              <w:pStyle w:val="Huisstijl-TabelTitel"/>
            </w:pPr>
            <w:r w:rsidRPr="00623F91">
              <w:t>Datum</w:t>
            </w:r>
          </w:p>
        </w:tc>
        <w:tc>
          <w:tcPr>
            <w:tcW w:w="6060" w:type="dxa"/>
            <w:tcMar>
              <w:top w:w="120" w:type="dxa"/>
              <w:bottom w:w="120" w:type="dxa"/>
            </w:tcMar>
          </w:tcPr>
          <w:p w:rsidR="005B035C" w:rsidRPr="00623F91" w:rsidRDefault="00407B53" w:rsidP="00A54F49">
            <w:pPr>
              <w:pStyle w:val="Huisstijl-TabelTekst"/>
              <w:tabs>
                <w:tab w:val="left" w:pos="408"/>
              </w:tabs>
            </w:pPr>
            <w:fldSimple w:instr=" DOCPROPERTY  Datum  \* MERGEFORMAT ">
              <w:r w:rsidR="00A54F49">
                <w:t>maart 2013</w:t>
              </w:r>
            </w:fldSimple>
          </w:p>
        </w:tc>
      </w:tr>
      <w:tr w:rsidR="005B035C" w:rsidRPr="00623F91" w:rsidTr="006038B3">
        <w:tc>
          <w:tcPr>
            <w:tcW w:w="1680" w:type="dxa"/>
            <w:tcMar>
              <w:top w:w="120" w:type="dxa"/>
              <w:bottom w:w="120" w:type="dxa"/>
            </w:tcMar>
          </w:tcPr>
          <w:p w:rsidR="005B035C" w:rsidRPr="00623F91" w:rsidRDefault="005B035C" w:rsidP="00034960">
            <w:pPr>
              <w:pStyle w:val="Huisstijl-TabelTitel"/>
            </w:pPr>
            <w:r w:rsidRPr="00623F91">
              <w:t>Versie</w:t>
            </w:r>
          </w:p>
        </w:tc>
        <w:tc>
          <w:tcPr>
            <w:tcW w:w="6060" w:type="dxa"/>
            <w:tcMar>
              <w:top w:w="120" w:type="dxa"/>
              <w:bottom w:w="120" w:type="dxa"/>
            </w:tcMar>
          </w:tcPr>
          <w:p w:rsidR="005B035C" w:rsidRPr="00623F91" w:rsidRDefault="00A54F49" w:rsidP="00463FBB">
            <w:pPr>
              <w:pStyle w:val="Huisstijl-TabelTekst"/>
            </w:pPr>
            <w:r>
              <w:t>0.</w:t>
            </w:r>
            <w:r w:rsidR="00463FBB">
              <w:t>3</w:t>
            </w:r>
            <w:r>
              <w:t>.</w:t>
            </w:r>
            <w:r w:rsidR="00463FBB">
              <w:t>0</w:t>
            </w:r>
          </w:p>
        </w:tc>
      </w:tr>
      <w:tr w:rsidR="005B035C" w:rsidRPr="00623F91" w:rsidTr="006038B3">
        <w:tc>
          <w:tcPr>
            <w:tcW w:w="1680" w:type="dxa"/>
            <w:tcMar>
              <w:top w:w="120" w:type="dxa"/>
              <w:bottom w:w="120" w:type="dxa"/>
            </w:tcMar>
          </w:tcPr>
          <w:p w:rsidR="005B035C" w:rsidRPr="00623F91" w:rsidRDefault="005B035C" w:rsidP="00034960">
            <w:pPr>
              <w:pStyle w:val="Huisstijl-TabelTitel"/>
            </w:pPr>
            <w:r w:rsidRPr="00623F91">
              <w:t>Status</w:t>
            </w:r>
          </w:p>
        </w:tc>
        <w:tc>
          <w:tcPr>
            <w:tcW w:w="6060" w:type="dxa"/>
            <w:tcMar>
              <w:top w:w="120" w:type="dxa"/>
              <w:bottom w:w="120" w:type="dxa"/>
            </w:tcMar>
          </w:tcPr>
          <w:p w:rsidR="005B035C" w:rsidRPr="00623F91" w:rsidRDefault="00407B53" w:rsidP="00AF2159">
            <w:pPr>
              <w:pStyle w:val="Huisstijl-TabelTekst"/>
              <w:rPr>
                <w:b/>
              </w:rPr>
            </w:pPr>
            <w:fldSimple w:instr=" DOCPROPERTY  Status  \* MERGEFORMAT ">
              <w:r w:rsidR="00C60F47">
                <w:t>Concept</w:t>
              </w:r>
            </w:fldSimple>
          </w:p>
        </w:tc>
      </w:tr>
      <w:tr w:rsidR="005B035C" w:rsidRPr="00441E4A" w:rsidTr="006038B3">
        <w:tc>
          <w:tcPr>
            <w:tcW w:w="1680" w:type="dxa"/>
            <w:tcMar>
              <w:top w:w="120" w:type="dxa"/>
              <w:bottom w:w="120" w:type="dxa"/>
            </w:tcMar>
          </w:tcPr>
          <w:p w:rsidR="005B035C" w:rsidRPr="00623F91" w:rsidRDefault="005B035C" w:rsidP="00034960">
            <w:pPr>
              <w:pStyle w:val="Huisstijl-TabelTitel"/>
            </w:pPr>
            <w:r w:rsidRPr="00623F91">
              <w:t>Documentlocatie</w:t>
            </w:r>
          </w:p>
        </w:tc>
        <w:tc>
          <w:tcPr>
            <w:tcW w:w="6060" w:type="dxa"/>
            <w:tcMar>
              <w:top w:w="120" w:type="dxa"/>
              <w:bottom w:w="120" w:type="dxa"/>
            </w:tcMar>
          </w:tcPr>
          <w:p w:rsidR="005B035C" w:rsidRPr="006E0C34" w:rsidRDefault="00407B53" w:rsidP="00AF2159">
            <w:pPr>
              <w:pStyle w:val="Huisstijl-TabelTekst"/>
              <w:rPr>
                <w:lang w:val="en-GB"/>
              </w:rPr>
            </w:pPr>
            <w:r>
              <w:fldChar w:fldCharType="begin"/>
            </w:r>
            <w:r w:rsidRPr="00195B02">
              <w:rPr>
                <w:lang w:val="en-US"/>
              </w:rPr>
              <w:instrText xml:space="preserve"> DOCPROPERTY  Documentlocatie  \* MERGEFORMAT </w:instrText>
            </w:r>
            <w:r>
              <w:fldChar w:fldCharType="separate"/>
            </w:r>
            <w:r w:rsidR="00E51CDE" w:rsidRPr="00E51CDE">
              <w:rPr>
                <w:lang w:val="en-GB"/>
              </w:rPr>
              <w:t>https://www.modernodam.nl/svn/ontwerp/Trunk/06 Deployment/BRP/</w:t>
            </w:r>
            <w:r>
              <w:rPr>
                <w:lang w:val="en-GB"/>
              </w:rPr>
              <w:fldChar w:fldCharType="end"/>
            </w:r>
          </w:p>
        </w:tc>
      </w:tr>
    </w:tbl>
    <w:p w:rsidR="005B035C" w:rsidRPr="006E0C34" w:rsidRDefault="005B035C" w:rsidP="00F21AA8">
      <w:pPr>
        <w:rPr>
          <w:lang w:val="en-GB"/>
        </w:rPr>
      </w:pPr>
    </w:p>
    <w:p w:rsidR="005B035C" w:rsidRPr="00623F91" w:rsidRDefault="005B035C" w:rsidP="00F21AA8">
      <w:pPr>
        <w:rPr>
          <w:b/>
        </w:rPr>
      </w:pPr>
      <w:r w:rsidRPr="00623F91">
        <w:rPr>
          <w:b/>
        </w:rPr>
        <w:t>Versiehistorie</w:t>
      </w:r>
    </w:p>
    <w:p w:rsidR="005B035C" w:rsidRPr="00623F91" w:rsidRDefault="005B035C" w:rsidP="00034960">
      <w:pPr>
        <w:rPr>
          <w:b/>
        </w:rPr>
      </w:pPr>
    </w:p>
    <w:tbl>
      <w:tblPr>
        <w:tblW w:w="0" w:type="auto"/>
        <w:tblBorders>
          <w:top w:val="single" w:sz="6" w:space="0" w:color="C0C0C0"/>
          <w:left w:val="single" w:sz="6" w:space="0" w:color="C0C0C0"/>
          <w:bottom w:val="single" w:sz="6" w:space="0" w:color="C0C0C0"/>
          <w:right w:val="single" w:sz="6" w:space="0" w:color="C0C0C0"/>
          <w:insideH w:val="single" w:sz="6" w:space="0" w:color="C0C0C0"/>
          <w:insideV w:val="single" w:sz="6" w:space="0" w:color="C0C0C0"/>
        </w:tblBorders>
        <w:tblLayout w:type="fixed"/>
        <w:tblCellMar>
          <w:top w:w="120" w:type="dxa"/>
          <w:left w:w="60" w:type="dxa"/>
          <w:bottom w:w="120" w:type="dxa"/>
          <w:right w:w="60" w:type="dxa"/>
        </w:tblCellMar>
        <w:tblLook w:val="01E0" w:firstRow="1" w:lastRow="1" w:firstColumn="1" w:lastColumn="1" w:noHBand="0" w:noVBand="0"/>
      </w:tblPr>
      <w:tblGrid>
        <w:gridCol w:w="780"/>
        <w:gridCol w:w="1620"/>
        <w:gridCol w:w="5340"/>
      </w:tblGrid>
      <w:tr w:rsidR="005B035C" w:rsidRPr="00623F91" w:rsidTr="006038B3">
        <w:tc>
          <w:tcPr>
            <w:tcW w:w="780" w:type="dxa"/>
            <w:tcMar>
              <w:top w:w="0" w:type="dxa"/>
            </w:tcMar>
          </w:tcPr>
          <w:p w:rsidR="005B035C" w:rsidRPr="00623F91" w:rsidRDefault="005B035C" w:rsidP="00AF2159">
            <w:pPr>
              <w:pStyle w:val="Huisstijl-TabelTitel"/>
            </w:pPr>
            <w:r w:rsidRPr="00623F91">
              <w:t>Versie</w:t>
            </w:r>
          </w:p>
        </w:tc>
        <w:tc>
          <w:tcPr>
            <w:tcW w:w="1620" w:type="dxa"/>
            <w:tcMar>
              <w:top w:w="0" w:type="dxa"/>
            </w:tcMar>
          </w:tcPr>
          <w:p w:rsidR="005B035C" w:rsidRPr="00623F91" w:rsidRDefault="005B035C" w:rsidP="00AF2159">
            <w:pPr>
              <w:pStyle w:val="Huisstijl-TabelTitel"/>
            </w:pPr>
            <w:r w:rsidRPr="00623F91">
              <w:t>Datum</w:t>
            </w:r>
          </w:p>
        </w:tc>
        <w:tc>
          <w:tcPr>
            <w:tcW w:w="5340" w:type="dxa"/>
            <w:tcMar>
              <w:top w:w="0" w:type="dxa"/>
            </w:tcMar>
          </w:tcPr>
          <w:p w:rsidR="005B035C" w:rsidRPr="00623F91" w:rsidRDefault="005B035C" w:rsidP="00AF2159">
            <w:pPr>
              <w:pStyle w:val="Huisstijl-TabelTitel"/>
            </w:pPr>
            <w:r w:rsidRPr="00623F91">
              <w:t>Omschrijving</w:t>
            </w:r>
          </w:p>
        </w:tc>
      </w:tr>
      <w:tr w:rsidR="005B035C" w:rsidRPr="00623F91" w:rsidTr="006038B3">
        <w:tc>
          <w:tcPr>
            <w:tcW w:w="780" w:type="dxa"/>
            <w:tcMar>
              <w:top w:w="120" w:type="dxa"/>
              <w:bottom w:w="120" w:type="dxa"/>
            </w:tcMar>
          </w:tcPr>
          <w:p w:rsidR="005B035C" w:rsidRPr="00623F91" w:rsidRDefault="005B035C" w:rsidP="008B0E0A">
            <w:pPr>
              <w:pStyle w:val="Huisstijl-TabelTekst"/>
              <w:tabs>
                <w:tab w:val="left" w:pos="408"/>
              </w:tabs>
            </w:pPr>
            <w:r w:rsidRPr="00623F91">
              <w:t>0.</w:t>
            </w:r>
            <w:r w:rsidR="008B0E0A">
              <w:t>0</w:t>
            </w:r>
            <w:r w:rsidRPr="00623F91">
              <w:t>.</w:t>
            </w:r>
            <w:r w:rsidR="008B0E0A">
              <w:t>1</w:t>
            </w:r>
          </w:p>
        </w:tc>
        <w:tc>
          <w:tcPr>
            <w:tcW w:w="1620" w:type="dxa"/>
            <w:tcMar>
              <w:top w:w="120" w:type="dxa"/>
              <w:bottom w:w="120" w:type="dxa"/>
            </w:tcMar>
          </w:tcPr>
          <w:p w:rsidR="005B035C" w:rsidRPr="00623F91" w:rsidRDefault="00AF4166" w:rsidP="006E0C34">
            <w:pPr>
              <w:pStyle w:val="Huisstijl-TabelTekst"/>
            </w:pPr>
            <w:r>
              <w:t>Maart</w:t>
            </w:r>
            <w:r w:rsidR="006E0C34">
              <w:t xml:space="preserve"> </w:t>
            </w:r>
            <w:r w:rsidR="005B035C" w:rsidRPr="00623F91">
              <w:t>201</w:t>
            </w:r>
            <w:r w:rsidR="008F7279">
              <w:t>2</w:t>
            </w:r>
          </w:p>
        </w:tc>
        <w:tc>
          <w:tcPr>
            <w:tcW w:w="5340" w:type="dxa"/>
            <w:tcMar>
              <w:top w:w="120" w:type="dxa"/>
              <w:bottom w:w="120" w:type="dxa"/>
            </w:tcMar>
          </w:tcPr>
          <w:p w:rsidR="005B035C" w:rsidRPr="00623F91" w:rsidRDefault="005B035C" w:rsidP="00AF2159">
            <w:pPr>
              <w:pStyle w:val="Huisstijl-TabelTekst"/>
            </w:pPr>
            <w:r w:rsidRPr="00623F91">
              <w:t>Concept</w:t>
            </w:r>
          </w:p>
        </w:tc>
      </w:tr>
      <w:tr w:rsidR="00E51CDE" w:rsidRPr="00623F91" w:rsidTr="006038B3">
        <w:tc>
          <w:tcPr>
            <w:tcW w:w="780" w:type="dxa"/>
            <w:tcMar>
              <w:top w:w="120" w:type="dxa"/>
              <w:bottom w:w="120" w:type="dxa"/>
            </w:tcMar>
          </w:tcPr>
          <w:p w:rsidR="00E51CDE" w:rsidRPr="00623F91" w:rsidRDefault="00E51CDE" w:rsidP="008B0E0A">
            <w:pPr>
              <w:pStyle w:val="Huisstijl-TabelTekst"/>
              <w:tabs>
                <w:tab w:val="left" w:pos="408"/>
              </w:tabs>
            </w:pPr>
            <w:r>
              <w:t>0.1.0</w:t>
            </w:r>
          </w:p>
        </w:tc>
        <w:tc>
          <w:tcPr>
            <w:tcW w:w="1620" w:type="dxa"/>
            <w:tcMar>
              <w:top w:w="120" w:type="dxa"/>
              <w:bottom w:w="120" w:type="dxa"/>
            </w:tcMar>
          </w:tcPr>
          <w:p w:rsidR="00E51CDE" w:rsidRDefault="00E51CDE" w:rsidP="006E0C34">
            <w:pPr>
              <w:pStyle w:val="Huisstijl-TabelTekst"/>
            </w:pPr>
            <w:r>
              <w:t>Maart 2012</w:t>
            </w:r>
          </w:p>
        </w:tc>
        <w:tc>
          <w:tcPr>
            <w:tcW w:w="5340" w:type="dxa"/>
            <w:tcMar>
              <w:top w:w="120" w:type="dxa"/>
              <w:bottom w:w="120" w:type="dxa"/>
            </w:tcMar>
          </w:tcPr>
          <w:p w:rsidR="00E51CDE" w:rsidRPr="00623F91" w:rsidRDefault="00E51CDE" w:rsidP="00AF2159">
            <w:pPr>
              <w:pStyle w:val="Huisstijl-TabelTekst"/>
            </w:pPr>
            <w:r>
              <w:t>Gereviewde versie van 0.0.1.</w:t>
            </w:r>
          </w:p>
        </w:tc>
      </w:tr>
      <w:tr w:rsidR="006C79DC" w:rsidRPr="00623F91" w:rsidTr="006038B3">
        <w:tc>
          <w:tcPr>
            <w:tcW w:w="780" w:type="dxa"/>
            <w:tcMar>
              <w:top w:w="120" w:type="dxa"/>
              <w:bottom w:w="120" w:type="dxa"/>
            </w:tcMar>
          </w:tcPr>
          <w:p w:rsidR="006C79DC" w:rsidRDefault="006C79DC" w:rsidP="008B0E0A">
            <w:pPr>
              <w:pStyle w:val="Huisstijl-TabelTekst"/>
              <w:tabs>
                <w:tab w:val="left" w:pos="408"/>
              </w:tabs>
            </w:pPr>
            <w:r>
              <w:t>0.2.0</w:t>
            </w:r>
          </w:p>
        </w:tc>
        <w:tc>
          <w:tcPr>
            <w:tcW w:w="1620" w:type="dxa"/>
            <w:tcMar>
              <w:top w:w="120" w:type="dxa"/>
              <w:bottom w:w="120" w:type="dxa"/>
            </w:tcMar>
          </w:tcPr>
          <w:p w:rsidR="006C79DC" w:rsidRDefault="006C79DC" w:rsidP="006E0C34">
            <w:pPr>
              <w:pStyle w:val="Huisstijl-TabelTekst"/>
            </w:pPr>
            <w:r>
              <w:t>April 2012</w:t>
            </w:r>
          </w:p>
        </w:tc>
        <w:tc>
          <w:tcPr>
            <w:tcW w:w="5340" w:type="dxa"/>
            <w:tcMar>
              <w:top w:w="120" w:type="dxa"/>
              <w:bottom w:w="120" w:type="dxa"/>
            </w:tcMar>
          </w:tcPr>
          <w:p w:rsidR="006C79DC" w:rsidRDefault="006C79DC" w:rsidP="00AF2159">
            <w:pPr>
              <w:pStyle w:val="Huisstijl-TabelTekst"/>
            </w:pPr>
            <w:r>
              <w:t>Aanpassingen op basis van review, test en ten behoeve van nieuwe BRP service</w:t>
            </w:r>
            <w:r w:rsidR="00F214F9">
              <w:t>. Met name wijzigingen aan configuratie deel doorgevoerd en stuk over configuratie van Tomcat en de proxy toegevoegd.</w:t>
            </w:r>
          </w:p>
        </w:tc>
      </w:tr>
      <w:tr w:rsidR="00A54F49" w:rsidRPr="00623F91" w:rsidTr="006038B3">
        <w:tc>
          <w:tcPr>
            <w:tcW w:w="780" w:type="dxa"/>
            <w:tcMar>
              <w:top w:w="120" w:type="dxa"/>
              <w:bottom w:w="120" w:type="dxa"/>
            </w:tcMar>
          </w:tcPr>
          <w:p w:rsidR="00A54F49" w:rsidRDefault="00A54F49" w:rsidP="008B0E0A">
            <w:pPr>
              <w:pStyle w:val="Huisstijl-TabelTekst"/>
              <w:tabs>
                <w:tab w:val="left" w:pos="408"/>
              </w:tabs>
            </w:pPr>
            <w:r>
              <w:t>0.2.1</w:t>
            </w:r>
          </w:p>
        </w:tc>
        <w:tc>
          <w:tcPr>
            <w:tcW w:w="1620" w:type="dxa"/>
            <w:tcMar>
              <w:top w:w="120" w:type="dxa"/>
              <w:bottom w:w="120" w:type="dxa"/>
            </w:tcMar>
          </w:tcPr>
          <w:p w:rsidR="00A54F49" w:rsidRDefault="00A54F49" w:rsidP="006E0C34">
            <w:pPr>
              <w:pStyle w:val="Huisstijl-TabelTekst"/>
            </w:pPr>
            <w:r>
              <w:t>Maart 2013</w:t>
            </w:r>
          </w:p>
        </w:tc>
        <w:tc>
          <w:tcPr>
            <w:tcW w:w="5340" w:type="dxa"/>
            <w:tcMar>
              <w:top w:w="120" w:type="dxa"/>
              <w:bottom w:w="120" w:type="dxa"/>
            </w:tcMar>
          </w:tcPr>
          <w:p w:rsidR="00A54F49" w:rsidRDefault="00A54F49" w:rsidP="00AF2159">
            <w:pPr>
              <w:pStyle w:val="Huisstijl-TabelTekst"/>
            </w:pPr>
            <w:r>
              <w:t>Aanpassingen connector tussen Apache en Tomcat.</w:t>
            </w:r>
          </w:p>
        </w:tc>
      </w:tr>
      <w:tr w:rsidR="00463FBB" w:rsidRPr="00623F91" w:rsidTr="006038B3">
        <w:tc>
          <w:tcPr>
            <w:tcW w:w="780" w:type="dxa"/>
            <w:tcMar>
              <w:top w:w="120" w:type="dxa"/>
              <w:bottom w:w="120" w:type="dxa"/>
            </w:tcMar>
          </w:tcPr>
          <w:p w:rsidR="00463FBB" w:rsidRDefault="00463FBB" w:rsidP="008B0E0A">
            <w:pPr>
              <w:pStyle w:val="Huisstijl-TabelTekst"/>
              <w:tabs>
                <w:tab w:val="left" w:pos="408"/>
              </w:tabs>
            </w:pPr>
            <w:r>
              <w:t>0.3.0</w:t>
            </w:r>
          </w:p>
        </w:tc>
        <w:tc>
          <w:tcPr>
            <w:tcW w:w="1620" w:type="dxa"/>
            <w:tcMar>
              <w:top w:w="120" w:type="dxa"/>
              <w:bottom w:w="120" w:type="dxa"/>
            </w:tcMar>
          </w:tcPr>
          <w:p w:rsidR="00463FBB" w:rsidRDefault="00463FBB" w:rsidP="006E0C34">
            <w:pPr>
              <w:pStyle w:val="Huisstijl-TabelTekst"/>
            </w:pPr>
            <w:r>
              <w:t>Maart 2014</w:t>
            </w:r>
          </w:p>
        </w:tc>
        <w:tc>
          <w:tcPr>
            <w:tcW w:w="5340" w:type="dxa"/>
            <w:tcMar>
              <w:top w:w="120" w:type="dxa"/>
              <w:bottom w:w="120" w:type="dxa"/>
            </w:tcMar>
          </w:tcPr>
          <w:p w:rsidR="00463FBB" w:rsidRDefault="00463FBB" w:rsidP="00AF2159">
            <w:pPr>
              <w:pStyle w:val="Huisstijl-TabelTekst"/>
            </w:pPr>
            <w:r>
              <w:t>Aanpassingen i.v.m. BRP Webservice landschap.</w:t>
            </w:r>
          </w:p>
        </w:tc>
      </w:tr>
    </w:tbl>
    <w:p w:rsidR="005B035C" w:rsidRPr="00623F91" w:rsidRDefault="005B035C" w:rsidP="00F21AA8"/>
    <w:p w:rsidR="005B035C" w:rsidRPr="00623F91" w:rsidRDefault="005B035C" w:rsidP="00F21AA8">
      <w:pPr>
        <w:rPr>
          <w:b/>
        </w:rPr>
      </w:pPr>
      <w:r w:rsidRPr="00623F91">
        <w:rPr>
          <w:b/>
        </w:rPr>
        <w:t>Reviewhistorie</w:t>
      </w:r>
    </w:p>
    <w:p w:rsidR="005B035C" w:rsidRPr="00623F91" w:rsidRDefault="005B035C" w:rsidP="00034960">
      <w:pPr>
        <w:rPr>
          <w:b/>
        </w:rPr>
      </w:pPr>
    </w:p>
    <w:tbl>
      <w:tblPr>
        <w:tblW w:w="0" w:type="auto"/>
        <w:tblBorders>
          <w:top w:val="single" w:sz="6" w:space="0" w:color="C0C0C0"/>
          <w:left w:val="single" w:sz="6" w:space="0" w:color="C0C0C0"/>
          <w:bottom w:val="single" w:sz="6" w:space="0" w:color="C0C0C0"/>
          <w:right w:val="single" w:sz="6" w:space="0" w:color="C0C0C0"/>
          <w:insideH w:val="single" w:sz="6" w:space="0" w:color="C0C0C0"/>
          <w:insideV w:val="single" w:sz="6" w:space="0" w:color="C0C0C0"/>
        </w:tblBorders>
        <w:tblLayout w:type="fixed"/>
        <w:tblCellMar>
          <w:top w:w="120" w:type="dxa"/>
          <w:left w:w="60" w:type="dxa"/>
          <w:bottom w:w="120" w:type="dxa"/>
          <w:right w:w="60" w:type="dxa"/>
        </w:tblCellMar>
        <w:tblLook w:val="01E0" w:firstRow="1" w:lastRow="1" w:firstColumn="1" w:lastColumn="1" w:noHBand="0" w:noVBand="0"/>
      </w:tblPr>
      <w:tblGrid>
        <w:gridCol w:w="780"/>
        <w:gridCol w:w="1620"/>
        <w:gridCol w:w="5340"/>
      </w:tblGrid>
      <w:tr w:rsidR="005B035C" w:rsidRPr="00623F91" w:rsidTr="006038B3">
        <w:tc>
          <w:tcPr>
            <w:tcW w:w="780" w:type="dxa"/>
            <w:tcMar>
              <w:top w:w="0" w:type="dxa"/>
            </w:tcMar>
          </w:tcPr>
          <w:p w:rsidR="005B035C" w:rsidRPr="00623F91" w:rsidRDefault="005B035C" w:rsidP="00AF2159">
            <w:pPr>
              <w:pStyle w:val="Huisstijl-TabelTitel"/>
            </w:pPr>
            <w:r w:rsidRPr="00623F91">
              <w:t>Versie</w:t>
            </w:r>
          </w:p>
        </w:tc>
        <w:tc>
          <w:tcPr>
            <w:tcW w:w="1620" w:type="dxa"/>
            <w:tcMar>
              <w:top w:w="0" w:type="dxa"/>
            </w:tcMar>
          </w:tcPr>
          <w:p w:rsidR="005B035C" w:rsidRPr="00623F91" w:rsidRDefault="005B035C" w:rsidP="00AF2159">
            <w:pPr>
              <w:pStyle w:val="Huisstijl-TabelTitel"/>
            </w:pPr>
            <w:r w:rsidRPr="00623F91">
              <w:t>Datum</w:t>
            </w:r>
          </w:p>
        </w:tc>
        <w:tc>
          <w:tcPr>
            <w:tcW w:w="5340" w:type="dxa"/>
            <w:tcMar>
              <w:top w:w="0" w:type="dxa"/>
            </w:tcMar>
          </w:tcPr>
          <w:p w:rsidR="005B035C" w:rsidRPr="00623F91" w:rsidRDefault="005B035C" w:rsidP="00AF2159">
            <w:pPr>
              <w:pStyle w:val="Huisstijl-TabelTitel"/>
            </w:pPr>
            <w:r w:rsidRPr="00623F91">
              <w:t>Omschrijving</w:t>
            </w:r>
          </w:p>
        </w:tc>
      </w:tr>
      <w:tr w:rsidR="005B035C" w:rsidRPr="00623F91" w:rsidTr="006038B3">
        <w:tc>
          <w:tcPr>
            <w:tcW w:w="780" w:type="dxa"/>
            <w:tcMar>
              <w:top w:w="120" w:type="dxa"/>
              <w:bottom w:w="120" w:type="dxa"/>
            </w:tcMar>
          </w:tcPr>
          <w:p w:rsidR="005B035C" w:rsidRPr="00623F91" w:rsidRDefault="008F7279" w:rsidP="006038B3">
            <w:pPr>
              <w:pStyle w:val="Huisstijl-TabelTekst"/>
              <w:tabs>
                <w:tab w:val="left" w:pos="408"/>
              </w:tabs>
            </w:pPr>
            <w:r>
              <w:t>0.0.1</w:t>
            </w:r>
          </w:p>
        </w:tc>
        <w:tc>
          <w:tcPr>
            <w:tcW w:w="1620" w:type="dxa"/>
            <w:tcMar>
              <w:top w:w="120" w:type="dxa"/>
              <w:bottom w:w="120" w:type="dxa"/>
            </w:tcMar>
          </w:tcPr>
          <w:p w:rsidR="005B035C" w:rsidRPr="00623F91" w:rsidRDefault="008F7279" w:rsidP="00AF2159">
            <w:pPr>
              <w:pStyle w:val="Huisstijl-TabelTekst"/>
            </w:pPr>
            <w:r>
              <w:t>Maart 2012</w:t>
            </w:r>
          </w:p>
        </w:tc>
        <w:tc>
          <w:tcPr>
            <w:tcW w:w="5340" w:type="dxa"/>
            <w:tcMar>
              <w:top w:w="120" w:type="dxa"/>
              <w:bottom w:w="120" w:type="dxa"/>
            </w:tcMar>
          </w:tcPr>
          <w:p w:rsidR="005B035C" w:rsidRPr="00623F91" w:rsidRDefault="008F7279" w:rsidP="00AF2159">
            <w:pPr>
              <w:pStyle w:val="Huisstijl-TabelTekst"/>
            </w:pPr>
            <w:r>
              <w:t>Review Bas Huisman en Tim Blommerde</w:t>
            </w:r>
          </w:p>
        </w:tc>
      </w:tr>
      <w:tr w:rsidR="006C79DC" w:rsidRPr="00623F91" w:rsidTr="006038B3">
        <w:tc>
          <w:tcPr>
            <w:tcW w:w="780" w:type="dxa"/>
            <w:tcMar>
              <w:top w:w="120" w:type="dxa"/>
              <w:bottom w:w="120" w:type="dxa"/>
            </w:tcMar>
          </w:tcPr>
          <w:p w:rsidR="006C79DC" w:rsidRDefault="006C79DC" w:rsidP="006038B3">
            <w:pPr>
              <w:pStyle w:val="Huisstijl-TabelTekst"/>
              <w:tabs>
                <w:tab w:val="left" w:pos="408"/>
              </w:tabs>
            </w:pPr>
            <w:r>
              <w:t>0.1.0</w:t>
            </w:r>
          </w:p>
        </w:tc>
        <w:tc>
          <w:tcPr>
            <w:tcW w:w="1620" w:type="dxa"/>
            <w:tcMar>
              <w:top w:w="120" w:type="dxa"/>
              <w:bottom w:w="120" w:type="dxa"/>
            </w:tcMar>
          </w:tcPr>
          <w:p w:rsidR="006C79DC" w:rsidRDefault="006C79DC" w:rsidP="00AF2159">
            <w:pPr>
              <w:pStyle w:val="Huisstijl-TabelTekst"/>
            </w:pPr>
            <w:r>
              <w:t>April 2012</w:t>
            </w:r>
          </w:p>
        </w:tc>
        <w:tc>
          <w:tcPr>
            <w:tcW w:w="5340" w:type="dxa"/>
            <w:tcMar>
              <w:top w:w="120" w:type="dxa"/>
              <w:bottom w:w="120" w:type="dxa"/>
            </w:tcMar>
          </w:tcPr>
          <w:p w:rsidR="006C79DC" w:rsidRDefault="006C79DC" w:rsidP="00AF2159">
            <w:pPr>
              <w:pStyle w:val="Huisstijl-TabelTekst"/>
            </w:pPr>
            <w:r>
              <w:t>Review Oussama Chougna en Tim Blommerde</w:t>
            </w:r>
          </w:p>
        </w:tc>
      </w:tr>
    </w:tbl>
    <w:p w:rsidR="00CE7138" w:rsidRDefault="005B035C" w:rsidP="00DD5178">
      <w:pPr>
        <w:pStyle w:val="Kopzondernummering"/>
        <w:pageBreakBefore w:val="0"/>
        <w:rPr>
          <w:noProof/>
        </w:rPr>
      </w:pPr>
      <w:r w:rsidRPr="00623F91">
        <w:br w:type="page"/>
      </w:r>
      <w:bookmarkStart w:id="4" w:name="_Toc224092702"/>
      <w:r w:rsidRPr="00623F91">
        <w:lastRenderedPageBreak/>
        <w:t>Inhoudsopgave</w:t>
      </w:r>
      <w:bookmarkEnd w:id="4"/>
      <w:r w:rsidR="00830979" w:rsidRPr="00623F91">
        <w:fldChar w:fldCharType="begin"/>
      </w:r>
      <w:r w:rsidRPr="00623F91">
        <w:instrText xml:space="preserve"> TOC \o "1-2" \h \z \t "Kop zonder nummering;1" </w:instrText>
      </w:r>
      <w:r w:rsidR="00830979" w:rsidRPr="00623F91">
        <w:fldChar w:fldCharType="separate"/>
      </w:r>
    </w:p>
    <w:p w:rsidR="00CE7138" w:rsidRDefault="00CE7138">
      <w:pPr>
        <w:pStyle w:val="TOC1"/>
        <w:tabs>
          <w:tab w:val="right" w:leader="dot" w:pos="7716"/>
        </w:tabs>
        <w:rPr>
          <w:rFonts w:asciiTheme="minorHAnsi" w:eastAsiaTheme="minorEastAsia" w:hAnsiTheme="minorHAnsi" w:cstheme="minorBidi"/>
          <w:b w:val="0"/>
          <w:bCs w:val="0"/>
          <w:caps w:val="0"/>
          <w:noProof/>
          <w:sz w:val="24"/>
          <w:szCs w:val="24"/>
          <w:lang w:eastAsia="ja-JP"/>
        </w:rPr>
      </w:pPr>
      <w:r>
        <w:rPr>
          <w:noProof/>
        </w:rPr>
        <w:t>Documentinformatie</w:t>
      </w:r>
      <w:r>
        <w:rPr>
          <w:noProof/>
        </w:rPr>
        <w:tab/>
      </w:r>
      <w:r w:rsidR="00830979">
        <w:rPr>
          <w:noProof/>
        </w:rPr>
        <w:fldChar w:fldCharType="begin"/>
      </w:r>
      <w:r>
        <w:rPr>
          <w:noProof/>
        </w:rPr>
        <w:instrText xml:space="preserve"> PAGEREF _Toc224092701 \h </w:instrText>
      </w:r>
      <w:r w:rsidR="00830979">
        <w:rPr>
          <w:noProof/>
        </w:rPr>
      </w:r>
      <w:r w:rsidR="00830979">
        <w:rPr>
          <w:noProof/>
        </w:rPr>
        <w:fldChar w:fldCharType="separate"/>
      </w:r>
      <w:r w:rsidR="00441E4A">
        <w:rPr>
          <w:noProof/>
        </w:rPr>
        <w:t>2</w:t>
      </w:r>
      <w:r w:rsidR="00830979">
        <w:rPr>
          <w:noProof/>
        </w:rPr>
        <w:fldChar w:fldCharType="end"/>
      </w:r>
    </w:p>
    <w:p w:rsidR="00CE7138" w:rsidRDefault="00CE7138">
      <w:pPr>
        <w:pStyle w:val="TOC1"/>
        <w:tabs>
          <w:tab w:val="right" w:leader="dot" w:pos="7716"/>
        </w:tabs>
        <w:rPr>
          <w:rFonts w:asciiTheme="minorHAnsi" w:eastAsiaTheme="minorEastAsia" w:hAnsiTheme="minorHAnsi" w:cstheme="minorBidi"/>
          <w:b w:val="0"/>
          <w:bCs w:val="0"/>
          <w:caps w:val="0"/>
          <w:noProof/>
          <w:sz w:val="24"/>
          <w:szCs w:val="24"/>
          <w:lang w:eastAsia="ja-JP"/>
        </w:rPr>
      </w:pPr>
      <w:r>
        <w:rPr>
          <w:noProof/>
        </w:rPr>
        <w:t>Inhoudsopgave</w:t>
      </w:r>
      <w:r>
        <w:rPr>
          <w:noProof/>
        </w:rPr>
        <w:tab/>
      </w:r>
      <w:r w:rsidR="00830979">
        <w:rPr>
          <w:noProof/>
        </w:rPr>
        <w:fldChar w:fldCharType="begin"/>
      </w:r>
      <w:r>
        <w:rPr>
          <w:noProof/>
        </w:rPr>
        <w:instrText xml:space="preserve"> PAGEREF _Toc224092702 \h </w:instrText>
      </w:r>
      <w:r w:rsidR="00830979">
        <w:rPr>
          <w:noProof/>
        </w:rPr>
      </w:r>
      <w:r w:rsidR="00830979">
        <w:rPr>
          <w:noProof/>
        </w:rPr>
        <w:fldChar w:fldCharType="separate"/>
      </w:r>
      <w:r w:rsidR="00441E4A">
        <w:rPr>
          <w:noProof/>
        </w:rPr>
        <w:t>3</w:t>
      </w:r>
      <w:r w:rsidR="00830979">
        <w:rPr>
          <w:noProof/>
        </w:rPr>
        <w:fldChar w:fldCharType="end"/>
      </w:r>
    </w:p>
    <w:p w:rsidR="00CE7138" w:rsidRDefault="00CE7138">
      <w:pPr>
        <w:pStyle w:val="TOC1"/>
        <w:tabs>
          <w:tab w:val="left" w:pos="340"/>
          <w:tab w:val="right" w:leader="dot" w:pos="7716"/>
        </w:tabs>
        <w:rPr>
          <w:rFonts w:asciiTheme="minorHAnsi" w:eastAsiaTheme="minorEastAsia" w:hAnsiTheme="minorHAnsi" w:cstheme="minorBidi"/>
          <w:b w:val="0"/>
          <w:bCs w:val="0"/>
          <w:caps w:val="0"/>
          <w:noProof/>
          <w:sz w:val="24"/>
          <w:szCs w:val="24"/>
          <w:lang w:eastAsia="ja-JP"/>
        </w:rPr>
      </w:pPr>
      <w:r>
        <w:rPr>
          <w:noProof/>
        </w:rPr>
        <w:t>1</w:t>
      </w:r>
      <w:r>
        <w:rPr>
          <w:rFonts w:asciiTheme="minorHAnsi" w:eastAsiaTheme="minorEastAsia" w:hAnsiTheme="minorHAnsi" w:cstheme="minorBidi"/>
          <w:b w:val="0"/>
          <w:bCs w:val="0"/>
          <w:caps w:val="0"/>
          <w:noProof/>
          <w:sz w:val="24"/>
          <w:szCs w:val="24"/>
          <w:lang w:eastAsia="ja-JP"/>
        </w:rPr>
        <w:tab/>
      </w:r>
      <w:r>
        <w:rPr>
          <w:noProof/>
        </w:rPr>
        <w:t>Inleiding</w:t>
      </w:r>
      <w:r>
        <w:rPr>
          <w:noProof/>
        </w:rPr>
        <w:tab/>
      </w:r>
      <w:r w:rsidR="00830979">
        <w:rPr>
          <w:noProof/>
        </w:rPr>
        <w:fldChar w:fldCharType="begin"/>
      </w:r>
      <w:r>
        <w:rPr>
          <w:noProof/>
        </w:rPr>
        <w:instrText xml:space="preserve"> PAGEREF _Toc224092703 \h </w:instrText>
      </w:r>
      <w:r w:rsidR="00830979">
        <w:rPr>
          <w:noProof/>
        </w:rPr>
      </w:r>
      <w:r w:rsidR="00830979">
        <w:rPr>
          <w:noProof/>
        </w:rPr>
        <w:fldChar w:fldCharType="separate"/>
      </w:r>
      <w:r w:rsidR="00441E4A">
        <w:rPr>
          <w:noProof/>
        </w:rPr>
        <w:t>4</w:t>
      </w:r>
      <w:r w:rsidR="00830979">
        <w:rPr>
          <w:noProof/>
        </w:rPr>
        <w:fldChar w:fldCharType="end"/>
      </w:r>
    </w:p>
    <w:p w:rsidR="00CE7138" w:rsidRDefault="00CE7138">
      <w:pPr>
        <w:pStyle w:val="TOC2"/>
        <w:tabs>
          <w:tab w:val="left" w:pos="670"/>
          <w:tab w:val="right" w:leader="dot" w:pos="7716"/>
        </w:tabs>
        <w:rPr>
          <w:rFonts w:asciiTheme="minorHAnsi" w:eastAsiaTheme="minorEastAsia" w:hAnsiTheme="minorHAnsi" w:cstheme="minorBidi"/>
          <w:smallCaps w:val="0"/>
          <w:noProof/>
          <w:sz w:val="24"/>
          <w:szCs w:val="24"/>
          <w:lang w:eastAsia="ja-JP"/>
        </w:rPr>
      </w:pPr>
      <w:r>
        <w:rPr>
          <w:noProof/>
        </w:rPr>
        <w:t>1.1</w:t>
      </w:r>
      <w:r>
        <w:rPr>
          <w:rFonts w:asciiTheme="minorHAnsi" w:eastAsiaTheme="minorEastAsia" w:hAnsiTheme="minorHAnsi" w:cstheme="minorBidi"/>
          <w:smallCaps w:val="0"/>
          <w:noProof/>
          <w:sz w:val="24"/>
          <w:szCs w:val="24"/>
          <w:lang w:eastAsia="ja-JP"/>
        </w:rPr>
        <w:tab/>
      </w:r>
      <w:r>
        <w:rPr>
          <w:noProof/>
        </w:rPr>
        <w:t>Doel</w:t>
      </w:r>
      <w:r>
        <w:rPr>
          <w:noProof/>
        </w:rPr>
        <w:tab/>
      </w:r>
      <w:r w:rsidR="00830979">
        <w:rPr>
          <w:noProof/>
        </w:rPr>
        <w:fldChar w:fldCharType="begin"/>
      </w:r>
      <w:r>
        <w:rPr>
          <w:noProof/>
        </w:rPr>
        <w:instrText xml:space="preserve"> PAGEREF _Toc224092704 \h </w:instrText>
      </w:r>
      <w:r w:rsidR="00830979">
        <w:rPr>
          <w:noProof/>
        </w:rPr>
      </w:r>
      <w:r w:rsidR="00830979">
        <w:rPr>
          <w:noProof/>
        </w:rPr>
        <w:fldChar w:fldCharType="separate"/>
      </w:r>
      <w:r w:rsidR="00441E4A">
        <w:rPr>
          <w:noProof/>
        </w:rPr>
        <w:t>4</w:t>
      </w:r>
      <w:r w:rsidR="00830979">
        <w:rPr>
          <w:noProof/>
        </w:rPr>
        <w:fldChar w:fldCharType="end"/>
      </w:r>
    </w:p>
    <w:p w:rsidR="00CE7138" w:rsidRDefault="00CE7138">
      <w:pPr>
        <w:pStyle w:val="TOC2"/>
        <w:tabs>
          <w:tab w:val="left" w:pos="670"/>
          <w:tab w:val="right" w:leader="dot" w:pos="7716"/>
        </w:tabs>
        <w:rPr>
          <w:rFonts w:asciiTheme="minorHAnsi" w:eastAsiaTheme="minorEastAsia" w:hAnsiTheme="minorHAnsi" w:cstheme="minorBidi"/>
          <w:smallCaps w:val="0"/>
          <w:noProof/>
          <w:sz w:val="24"/>
          <w:szCs w:val="24"/>
          <w:lang w:eastAsia="ja-JP"/>
        </w:rPr>
      </w:pPr>
      <w:r>
        <w:rPr>
          <w:noProof/>
        </w:rPr>
        <w:t>1.2</w:t>
      </w:r>
      <w:r>
        <w:rPr>
          <w:rFonts w:asciiTheme="minorHAnsi" w:eastAsiaTheme="minorEastAsia" w:hAnsiTheme="minorHAnsi" w:cstheme="minorBidi"/>
          <w:smallCaps w:val="0"/>
          <w:noProof/>
          <w:sz w:val="24"/>
          <w:szCs w:val="24"/>
          <w:lang w:eastAsia="ja-JP"/>
        </w:rPr>
        <w:tab/>
      </w:r>
      <w:r>
        <w:rPr>
          <w:noProof/>
        </w:rPr>
        <w:t>Achtergrond</w:t>
      </w:r>
      <w:r>
        <w:rPr>
          <w:noProof/>
        </w:rPr>
        <w:tab/>
      </w:r>
      <w:r w:rsidR="00830979">
        <w:rPr>
          <w:noProof/>
        </w:rPr>
        <w:fldChar w:fldCharType="begin"/>
      </w:r>
      <w:r>
        <w:rPr>
          <w:noProof/>
        </w:rPr>
        <w:instrText xml:space="preserve"> PAGEREF _Toc224092705 \h </w:instrText>
      </w:r>
      <w:r w:rsidR="00830979">
        <w:rPr>
          <w:noProof/>
        </w:rPr>
      </w:r>
      <w:r w:rsidR="00830979">
        <w:rPr>
          <w:noProof/>
        </w:rPr>
        <w:fldChar w:fldCharType="separate"/>
      </w:r>
      <w:r w:rsidR="00441E4A">
        <w:rPr>
          <w:noProof/>
        </w:rPr>
        <w:t>4</w:t>
      </w:r>
      <w:r w:rsidR="00830979">
        <w:rPr>
          <w:noProof/>
        </w:rPr>
        <w:fldChar w:fldCharType="end"/>
      </w:r>
    </w:p>
    <w:p w:rsidR="00CE7138" w:rsidRDefault="00CE7138">
      <w:pPr>
        <w:pStyle w:val="TOC2"/>
        <w:tabs>
          <w:tab w:val="left" w:pos="670"/>
          <w:tab w:val="right" w:leader="dot" w:pos="7716"/>
        </w:tabs>
        <w:rPr>
          <w:rFonts w:asciiTheme="minorHAnsi" w:eastAsiaTheme="minorEastAsia" w:hAnsiTheme="minorHAnsi" w:cstheme="minorBidi"/>
          <w:smallCaps w:val="0"/>
          <w:noProof/>
          <w:sz w:val="24"/>
          <w:szCs w:val="24"/>
          <w:lang w:eastAsia="ja-JP"/>
        </w:rPr>
      </w:pPr>
      <w:r>
        <w:rPr>
          <w:noProof/>
        </w:rPr>
        <w:t>1.3</w:t>
      </w:r>
      <w:r>
        <w:rPr>
          <w:rFonts w:asciiTheme="minorHAnsi" w:eastAsiaTheme="minorEastAsia" w:hAnsiTheme="minorHAnsi" w:cstheme="minorBidi"/>
          <w:smallCaps w:val="0"/>
          <w:noProof/>
          <w:sz w:val="24"/>
          <w:szCs w:val="24"/>
          <w:lang w:eastAsia="ja-JP"/>
        </w:rPr>
        <w:tab/>
      </w:r>
      <w:r>
        <w:rPr>
          <w:noProof/>
        </w:rPr>
        <w:t>Scope</w:t>
      </w:r>
      <w:r>
        <w:rPr>
          <w:noProof/>
        </w:rPr>
        <w:tab/>
      </w:r>
      <w:r w:rsidR="00830979">
        <w:rPr>
          <w:noProof/>
        </w:rPr>
        <w:fldChar w:fldCharType="begin"/>
      </w:r>
      <w:r>
        <w:rPr>
          <w:noProof/>
        </w:rPr>
        <w:instrText xml:space="preserve"> PAGEREF _Toc224092706 \h </w:instrText>
      </w:r>
      <w:r w:rsidR="00830979">
        <w:rPr>
          <w:noProof/>
        </w:rPr>
      </w:r>
      <w:r w:rsidR="00830979">
        <w:rPr>
          <w:noProof/>
        </w:rPr>
        <w:fldChar w:fldCharType="separate"/>
      </w:r>
      <w:r w:rsidR="00441E4A">
        <w:rPr>
          <w:noProof/>
        </w:rPr>
        <w:t>4</w:t>
      </w:r>
      <w:r w:rsidR="00830979">
        <w:rPr>
          <w:noProof/>
        </w:rPr>
        <w:fldChar w:fldCharType="end"/>
      </w:r>
    </w:p>
    <w:p w:rsidR="00CE7138" w:rsidRDefault="00CE7138">
      <w:pPr>
        <w:pStyle w:val="TOC2"/>
        <w:tabs>
          <w:tab w:val="left" w:pos="670"/>
          <w:tab w:val="right" w:leader="dot" w:pos="7716"/>
        </w:tabs>
        <w:rPr>
          <w:rFonts w:asciiTheme="minorHAnsi" w:eastAsiaTheme="minorEastAsia" w:hAnsiTheme="minorHAnsi" w:cstheme="minorBidi"/>
          <w:smallCaps w:val="0"/>
          <w:noProof/>
          <w:sz w:val="24"/>
          <w:szCs w:val="24"/>
          <w:lang w:eastAsia="ja-JP"/>
        </w:rPr>
      </w:pPr>
      <w:r>
        <w:rPr>
          <w:noProof/>
        </w:rPr>
        <w:t>1.4</w:t>
      </w:r>
      <w:r>
        <w:rPr>
          <w:rFonts w:asciiTheme="minorHAnsi" w:eastAsiaTheme="minorEastAsia" w:hAnsiTheme="minorHAnsi" w:cstheme="minorBidi"/>
          <w:smallCaps w:val="0"/>
          <w:noProof/>
          <w:sz w:val="24"/>
          <w:szCs w:val="24"/>
          <w:lang w:eastAsia="ja-JP"/>
        </w:rPr>
        <w:tab/>
      </w:r>
      <w:r>
        <w:rPr>
          <w:noProof/>
        </w:rPr>
        <w:t>Aannames</w:t>
      </w:r>
      <w:r>
        <w:rPr>
          <w:noProof/>
        </w:rPr>
        <w:tab/>
      </w:r>
      <w:r w:rsidR="00830979">
        <w:rPr>
          <w:noProof/>
        </w:rPr>
        <w:fldChar w:fldCharType="begin"/>
      </w:r>
      <w:r>
        <w:rPr>
          <w:noProof/>
        </w:rPr>
        <w:instrText xml:space="preserve"> PAGEREF _Toc224092707 \h </w:instrText>
      </w:r>
      <w:r w:rsidR="00830979">
        <w:rPr>
          <w:noProof/>
        </w:rPr>
      </w:r>
      <w:r w:rsidR="00830979">
        <w:rPr>
          <w:noProof/>
        </w:rPr>
        <w:fldChar w:fldCharType="separate"/>
      </w:r>
      <w:r w:rsidR="00441E4A">
        <w:rPr>
          <w:noProof/>
        </w:rPr>
        <w:t>4</w:t>
      </w:r>
      <w:r w:rsidR="00830979">
        <w:rPr>
          <w:noProof/>
        </w:rPr>
        <w:fldChar w:fldCharType="end"/>
      </w:r>
    </w:p>
    <w:p w:rsidR="00CE7138" w:rsidRDefault="00CE7138">
      <w:pPr>
        <w:pStyle w:val="TOC2"/>
        <w:tabs>
          <w:tab w:val="left" w:pos="670"/>
          <w:tab w:val="right" w:leader="dot" w:pos="7716"/>
        </w:tabs>
        <w:rPr>
          <w:rFonts w:asciiTheme="minorHAnsi" w:eastAsiaTheme="minorEastAsia" w:hAnsiTheme="minorHAnsi" w:cstheme="minorBidi"/>
          <w:smallCaps w:val="0"/>
          <w:noProof/>
          <w:sz w:val="24"/>
          <w:szCs w:val="24"/>
          <w:lang w:eastAsia="ja-JP"/>
        </w:rPr>
      </w:pPr>
      <w:r>
        <w:rPr>
          <w:noProof/>
        </w:rPr>
        <w:t>1.5</w:t>
      </w:r>
      <w:r>
        <w:rPr>
          <w:rFonts w:asciiTheme="minorHAnsi" w:eastAsiaTheme="minorEastAsia" w:hAnsiTheme="minorHAnsi" w:cstheme="minorBidi"/>
          <w:smallCaps w:val="0"/>
          <w:noProof/>
          <w:sz w:val="24"/>
          <w:szCs w:val="24"/>
          <w:lang w:eastAsia="ja-JP"/>
        </w:rPr>
        <w:tab/>
      </w:r>
      <w:r>
        <w:rPr>
          <w:noProof/>
        </w:rPr>
        <w:t>Leeswijzer</w:t>
      </w:r>
      <w:r>
        <w:rPr>
          <w:noProof/>
        </w:rPr>
        <w:tab/>
      </w:r>
      <w:r w:rsidR="00830979">
        <w:rPr>
          <w:noProof/>
        </w:rPr>
        <w:fldChar w:fldCharType="begin"/>
      </w:r>
      <w:r>
        <w:rPr>
          <w:noProof/>
        </w:rPr>
        <w:instrText xml:space="preserve"> PAGEREF _Toc224092708 \h </w:instrText>
      </w:r>
      <w:r w:rsidR="00830979">
        <w:rPr>
          <w:noProof/>
        </w:rPr>
      </w:r>
      <w:r w:rsidR="00830979">
        <w:rPr>
          <w:noProof/>
        </w:rPr>
        <w:fldChar w:fldCharType="separate"/>
      </w:r>
      <w:r w:rsidR="00441E4A">
        <w:rPr>
          <w:noProof/>
        </w:rPr>
        <w:t>4</w:t>
      </w:r>
      <w:r w:rsidR="00830979">
        <w:rPr>
          <w:noProof/>
        </w:rPr>
        <w:fldChar w:fldCharType="end"/>
      </w:r>
    </w:p>
    <w:p w:rsidR="00CE7138" w:rsidRDefault="00CE7138">
      <w:pPr>
        <w:pStyle w:val="TOC1"/>
        <w:tabs>
          <w:tab w:val="left" w:pos="340"/>
          <w:tab w:val="right" w:leader="dot" w:pos="7716"/>
        </w:tabs>
        <w:rPr>
          <w:rFonts w:asciiTheme="minorHAnsi" w:eastAsiaTheme="minorEastAsia" w:hAnsiTheme="minorHAnsi" w:cstheme="minorBidi"/>
          <w:b w:val="0"/>
          <w:bCs w:val="0"/>
          <w:caps w:val="0"/>
          <w:noProof/>
          <w:sz w:val="24"/>
          <w:szCs w:val="24"/>
          <w:lang w:eastAsia="ja-JP"/>
        </w:rPr>
      </w:pPr>
      <w:r>
        <w:rPr>
          <w:noProof/>
        </w:rPr>
        <w:t>2</w:t>
      </w:r>
      <w:r>
        <w:rPr>
          <w:rFonts w:asciiTheme="minorHAnsi" w:eastAsiaTheme="minorEastAsia" w:hAnsiTheme="minorHAnsi" w:cstheme="minorBidi"/>
          <w:b w:val="0"/>
          <w:bCs w:val="0"/>
          <w:caps w:val="0"/>
          <w:noProof/>
          <w:sz w:val="24"/>
          <w:szCs w:val="24"/>
          <w:lang w:eastAsia="ja-JP"/>
        </w:rPr>
        <w:tab/>
      </w:r>
      <w:r>
        <w:rPr>
          <w:noProof/>
        </w:rPr>
        <w:t>Configuratie</w:t>
      </w:r>
      <w:r>
        <w:rPr>
          <w:noProof/>
        </w:rPr>
        <w:tab/>
      </w:r>
      <w:r w:rsidR="00830979">
        <w:rPr>
          <w:noProof/>
        </w:rPr>
        <w:fldChar w:fldCharType="begin"/>
      </w:r>
      <w:r>
        <w:rPr>
          <w:noProof/>
        </w:rPr>
        <w:instrText xml:space="preserve"> PAGEREF _Toc224092709 \h </w:instrText>
      </w:r>
      <w:r w:rsidR="00830979">
        <w:rPr>
          <w:noProof/>
        </w:rPr>
      </w:r>
      <w:r w:rsidR="00830979">
        <w:rPr>
          <w:noProof/>
        </w:rPr>
        <w:fldChar w:fldCharType="separate"/>
      </w:r>
      <w:r w:rsidR="00441E4A">
        <w:rPr>
          <w:noProof/>
        </w:rPr>
        <w:t>5</w:t>
      </w:r>
      <w:r w:rsidR="00830979">
        <w:rPr>
          <w:noProof/>
        </w:rPr>
        <w:fldChar w:fldCharType="end"/>
      </w:r>
    </w:p>
    <w:p w:rsidR="00CE7138" w:rsidRDefault="00CE7138">
      <w:pPr>
        <w:pStyle w:val="TOC2"/>
        <w:tabs>
          <w:tab w:val="left" w:pos="670"/>
          <w:tab w:val="right" w:leader="dot" w:pos="7716"/>
        </w:tabs>
        <w:rPr>
          <w:rFonts w:asciiTheme="minorHAnsi" w:eastAsiaTheme="minorEastAsia" w:hAnsiTheme="minorHAnsi" w:cstheme="minorBidi"/>
          <w:smallCaps w:val="0"/>
          <w:noProof/>
          <w:sz w:val="24"/>
          <w:szCs w:val="24"/>
          <w:lang w:eastAsia="ja-JP"/>
        </w:rPr>
      </w:pPr>
      <w:r>
        <w:rPr>
          <w:noProof/>
        </w:rPr>
        <w:t>2.1</w:t>
      </w:r>
      <w:r>
        <w:rPr>
          <w:rFonts w:asciiTheme="minorHAnsi" w:eastAsiaTheme="minorEastAsia" w:hAnsiTheme="minorHAnsi" w:cstheme="minorBidi"/>
          <w:smallCaps w:val="0"/>
          <w:noProof/>
          <w:sz w:val="24"/>
          <w:szCs w:val="24"/>
          <w:lang w:eastAsia="ja-JP"/>
        </w:rPr>
        <w:tab/>
      </w:r>
      <w:r>
        <w:rPr>
          <w:noProof/>
        </w:rPr>
        <w:t>Benodigde certificaat gerelateerde artifacten</w:t>
      </w:r>
      <w:r>
        <w:rPr>
          <w:noProof/>
        </w:rPr>
        <w:tab/>
      </w:r>
      <w:r w:rsidR="00830979">
        <w:rPr>
          <w:noProof/>
        </w:rPr>
        <w:fldChar w:fldCharType="begin"/>
      </w:r>
      <w:r>
        <w:rPr>
          <w:noProof/>
        </w:rPr>
        <w:instrText xml:space="preserve"> PAGEREF _Toc224092710 \h </w:instrText>
      </w:r>
      <w:r w:rsidR="00830979">
        <w:rPr>
          <w:noProof/>
        </w:rPr>
      </w:r>
      <w:r w:rsidR="00830979">
        <w:rPr>
          <w:noProof/>
        </w:rPr>
        <w:fldChar w:fldCharType="separate"/>
      </w:r>
      <w:r w:rsidR="00441E4A">
        <w:rPr>
          <w:noProof/>
        </w:rPr>
        <w:t>5</w:t>
      </w:r>
      <w:r w:rsidR="00830979">
        <w:rPr>
          <w:noProof/>
        </w:rPr>
        <w:fldChar w:fldCharType="end"/>
      </w:r>
    </w:p>
    <w:p w:rsidR="00CE7138" w:rsidRDefault="00CE7138">
      <w:pPr>
        <w:pStyle w:val="TOC2"/>
        <w:tabs>
          <w:tab w:val="left" w:pos="670"/>
          <w:tab w:val="right" w:leader="dot" w:pos="7716"/>
        </w:tabs>
        <w:rPr>
          <w:rFonts w:asciiTheme="minorHAnsi" w:eastAsiaTheme="minorEastAsia" w:hAnsiTheme="minorHAnsi" w:cstheme="minorBidi"/>
          <w:smallCaps w:val="0"/>
          <w:noProof/>
          <w:sz w:val="24"/>
          <w:szCs w:val="24"/>
          <w:lang w:eastAsia="ja-JP"/>
        </w:rPr>
      </w:pPr>
      <w:r>
        <w:rPr>
          <w:noProof/>
        </w:rPr>
        <w:t>2.2</w:t>
      </w:r>
      <w:r>
        <w:rPr>
          <w:rFonts w:asciiTheme="minorHAnsi" w:eastAsiaTheme="minorEastAsia" w:hAnsiTheme="minorHAnsi" w:cstheme="minorBidi"/>
          <w:smallCaps w:val="0"/>
          <w:noProof/>
          <w:sz w:val="24"/>
          <w:szCs w:val="24"/>
          <w:lang w:eastAsia="ja-JP"/>
        </w:rPr>
        <w:tab/>
      </w:r>
      <w:r>
        <w:rPr>
          <w:noProof/>
        </w:rPr>
        <w:t>Activeer Modules</w:t>
      </w:r>
      <w:r>
        <w:rPr>
          <w:noProof/>
        </w:rPr>
        <w:tab/>
      </w:r>
      <w:r w:rsidR="00830979">
        <w:rPr>
          <w:noProof/>
        </w:rPr>
        <w:fldChar w:fldCharType="begin"/>
      </w:r>
      <w:r>
        <w:rPr>
          <w:noProof/>
        </w:rPr>
        <w:instrText xml:space="preserve"> PAGEREF _Toc224092711 \h </w:instrText>
      </w:r>
      <w:r w:rsidR="00830979">
        <w:rPr>
          <w:noProof/>
        </w:rPr>
      </w:r>
      <w:r w:rsidR="00830979">
        <w:rPr>
          <w:noProof/>
        </w:rPr>
        <w:fldChar w:fldCharType="separate"/>
      </w:r>
      <w:r w:rsidR="00441E4A">
        <w:rPr>
          <w:noProof/>
        </w:rPr>
        <w:t>5</w:t>
      </w:r>
      <w:r w:rsidR="00830979">
        <w:rPr>
          <w:noProof/>
        </w:rPr>
        <w:fldChar w:fldCharType="end"/>
      </w:r>
    </w:p>
    <w:p w:rsidR="00CE7138" w:rsidRDefault="00CE7138">
      <w:pPr>
        <w:pStyle w:val="TOC2"/>
        <w:tabs>
          <w:tab w:val="left" w:pos="670"/>
          <w:tab w:val="right" w:leader="dot" w:pos="7716"/>
        </w:tabs>
        <w:rPr>
          <w:rFonts w:asciiTheme="minorHAnsi" w:eastAsiaTheme="minorEastAsia" w:hAnsiTheme="minorHAnsi" w:cstheme="minorBidi"/>
          <w:smallCaps w:val="0"/>
          <w:noProof/>
          <w:sz w:val="24"/>
          <w:szCs w:val="24"/>
          <w:lang w:eastAsia="ja-JP"/>
        </w:rPr>
      </w:pPr>
      <w:r>
        <w:rPr>
          <w:noProof/>
        </w:rPr>
        <w:t>2.3</w:t>
      </w:r>
      <w:r>
        <w:rPr>
          <w:rFonts w:asciiTheme="minorHAnsi" w:eastAsiaTheme="minorEastAsia" w:hAnsiTheme="minorHAnsi" w:cstheme="minorBidi"/>
          <w:smallCaps w:val="0"/>
          <w:noProof/>
          <w:sz w:val="24"/>
          <w:szCs w:val="24"/>
          <w:lang w:eastAsia="ja-JP"/>
        </w:rPr>
        <w:tab/>
      </w:r>
      <w:r>
        <w:rPr>
          <w:noProof/>
        </w:rPr>
        <w:t>Configureer een virtual host voor de BRP</w:t>
      </w:r>
      <w:r>
        <w:rPr>
          <w:noProof/>
        </w:rPr>
        <w:tab/>
      </w:r>
      <w:r w:rsidR="00830979">
        <w:rPr>
          <w:noProof/>
        </w:rPr>
        <w:fldChar w:fldCharType="begin"/>
      </w:r>
      <w:r>
        <w:rPr>
          <w:noProof/>
        </w:rPr>
        <w:instrText xml:space="preserve"> PAGEREF _Toc224092712 \h </w:instrText>
      </w:r>
      <w:r w:rsidR="00830979">
        <w:rPr>
          <w:noProof/>
        </w:rPr>
      </w:r>
      <w:r w:rsidR="00830979">
        <w:rPr>
          <w:noProof/>
        </w:rPr>
        <w:fldChar w:fldCharType="separate"/>
      </w:r>
      <w:r w:rsidR="00441E4A">
        <w:rPr>
          <w:noProof/>
        </w:rPr>
        <w:t>5</w:t>
      </w:r>
      <w:r w:rsidR="00830979">
        <w:rPr>
          <w:noProof/>
        </w:rPr>
        <w:fldChar w:fldCharType="end"/>
      </w:r>
    </w:p>
    <w:p w:rsidR="00CE7138" w:rsidRDefault="00CE7138">
      <w:pPr>
        <w:pStyle w:val="TOC2"/>
        <w:tabs>
          <w:tab w:val="left" w:pos="670"/>
          <w:tab w:val="right" w:leader="dot" w:pos="7716"/>
        </w:tabs>
        <w:rPr>
          <w:rFonts w:asciiTheme="minorHAnsi" w:eastAsiaTheme="minorEastAsia" w:hAnsiTheme="minorHAnsi" w:cstheme="minorBidi"/>
          <w:smallCaps w:val="0"/>
          <w:noProof/>
          <w:sz w:val="24"/>
          <w:szCs w:val="24"/>
          <w:lang w:eastAsia="ja-JP"/>
        </w:rPr>
      </w:pPr>
      <w:r w:rsidRPr="002E60BF">
        <w:rPr>
          <w:rFonts w:cs="Courier New"/>
          <w:noProof/>
        </w:rPr>
        <w:t>2.4</w:t>
      </w:r>
      <w:r>
        <w:rPr>
          <w:rFonts w:asciiTheme="minorHAnsi" w:eastAsiaTheme="minorEastAsia" w:hAnsiTheme="minorHAnsi" w:cstheme="minorBidi"/>
          <w:smallCaps w:val="0"/>
          <w:noProof/>
          <w:sz w:val="24"/>
          <w:szCs w:val="24"/>
          <w:lang w:eastAsia="ja-JP"/>
        </w:rPr>
        <w:tab/>
      </w:r>
      <w:r w:rsidRPr="002E60BF">
        <w:rPr>
          <w:rFonts w:cs="Courier New"/>
          <w:noProof/>
        </w:rPr>
        <w:t>Configureer een worker</w:t>
      </w:r>
      <w:r>
        <w:rPr>
          <w:noProof/>
        </w:rPr>
        <w:tab/>
      </w:r>
      <w:r w:rsidR="00830979">
        <w:rPr>
          <w:noProof/>
        </w:rPr>
        <w:fldChar w:fldCharType="begin"/>
      </w:r>
      <w:r>
        <w:rPr>
          <w:noProof/>
        </w:rPr>
        <w:instrText xml:space="preserve"> PAGEREF _Toc224092713 \h </w:instrText>
      </w:r>
      <w:r w:rsidR="00830979">
        <w:rPr>
          <w:noProof/>
        </w:rPr>
      </w:r>
      <w:r w:rsidR="00830979">
        <w:rPr>
          <w:noProof/>
        </w:rPr>
        <w:fldChar w:fldCharType="separate"/>
      </w:r>
      <w:r w:rsidR="00441E4A">
        <w:rPr>
          <w:noProof/>
        </w:rPr>
        <w:t>7</w:t>
      </w:r>
      <w:r w:rsidR="00830979">
        <w:rPr>
          <w:noProof/>
        </w:rPr>
        <w:fldChar w:fldCharType="end"/>
      </w:r>
    </w:p>
    <w:p w:rsidR="00CE7138" w:rsidRDefault="00CE7138">
      <w:pPr>
        <w:pStyle w:val="TOC2"/>
        <w:tabs>
          <w:tab w:val="left" w:pos="670"/>
          <w:tab w:val="right" w:leader="dot" w:pos="7716"/>
        </w:tabs>
        <w:rPr>
          <w:rFonts w:asciiTheme="minorHAnsi" w:eastAsiaTheme="minorEastAsia" w:hAnsiTheme="minorHAnsi" w:cstheme="minorBidi"/>
          <w:smallCaps w:val="0"/>
          <w:noProof/>
          <w:sz w:val="24"/>
          <w:szCs w:val="24"/>
          <w:lang w:eastAsia="ja-JP"/>
        </w:rPr>
      </w:pPr>
      <w:r w:rsidRPr="002E60BF">
        <w:rPr>
          <w:rFonts w:cs="Courier New"/>
          <w:noProof/>
        </w:rPr>
        <w:t>2.5</w:t>
      </w:r>
      <w:r>
        <w:rPr>
          <w:rFonts w:asciiTheme="minorHAnsi" w:eastAsiaTheme="minorEastAsia" w:hAnsiTheme="minorHAnsi" w:cstheme="minorBidi"/>
          <w:smallCaps w:val="0"/>
          <w:noProof/>
          <w:sz w:val="24"/>
          <w:szCs w:val="24"/>
          <w:lang w:eastAsia="ja-JP"/>
        </w:rPr>
        <w:tab/>
      </w:r>
      <w:r w:rsidRPr="002E60BF">
        <w:rPr>
          <w:rFonts w:cs="Courier New"/>
          <w:noProof/>
        </w:rPr>
        <w:t>Configureer Tomcat</w:t>
      </w:r>
      <w:r>
        <w:rPr>
          <w:noProof/>
        </w:rPr>
        <w:tab/>
      </w:r>
      <w:r w:rsidR="00830979">
        <w:rPr>
          <w:noProof/>
        </w:rPr>
        <w:fldChar w:fldCharType="begin"/>
      </w:r>
      <w:r>
        <w:rPr>
          <w:noProof/>
        </w:rPr>
        <w:instrText xml:space="preserve"> PAGEREF _Toc224092714 \h </w:instrText>
      </w:r>
      <w:r w:rsidR="00830979">
        <w:rPr>
          <w:noProof/>
        </w:rPr>
      </w:r>
      <w:r w:rsidR="00830979">
        <w:rPr>
          <w:noProof/>
        </w:rPr>
        <w:fldChar w:fldCharType="separate"/>
      </w:r>
      <w:r w:rsidR="00441E4A">
        <w:rPr>
          <w:noProof/>
        </w:rPr>
        <w:t>7</w:t>
      </w:r>
      <w:r w:rsidR="00830979">
        <w:rPr>
          <w:noProof/>
        </w:rPr>
        <w:fldChar w:fldCharType="end"/>
      </w:r>
    </w:p>
    <w:p w:rsidR="00CE7138" w:rsidRDefault="00CE7138">
      <w:pPr>
        <w:pStyle w:val="TOC2"/>
        <w:tabs>
          <w:tab w:val="left" w:pos="670"/>
          <w:tab w:val="right" w:leader="dot" w:pos="7716"/>
        </w:tabs>
        <w:rPr>
          <w:rFonts w:asciiTheme="minorHAnsi" w:eastAsiaTheme="minorEastAsia" w:hAnsiTheme="minorHAnsi" w:cstheme="minorBidi"/>
          <w:smallCaps w:val="0"/>
          <w:noProof/>
          <w:sz w:val="24"/>
          <w:szCs w:val="24"/>
          <w:lang w:eastAsia="ja-JP"/>
        </w:rPr>
      </w:pPr>
      <w:r w:rsidRPr="002E60BF">
        <w:rPr>
          <w:rFonts w:cs="Courier New"/>
          <w:noProof/>
        </w:rPr>
        <w:t>2.6</w:t>
      </w:r>
      <w:r>
        <w:rPr>
          <w:rFonts w:asciiTheme="minorHAnsi" w:eastAsiaTheme="minorEastAsia" w:hAnsiTheme="minorHAnsi" w:cstheme="minorBidi"/>
          <w:smallCaps w:val="0"/>
          <w:noProof/>
          <w:sz w:val="24"/>
          <w:szCs w:val="24"/>
          <w:lang w:eastAsia="ja-JP"/>
        </w:rPr>
        <w:tab/>
      </w:r>
      <w:r w:rsidRPr="002E60BF">
        <w:rPr>
          <w:rFonts w:cs="Courier New"/>
          <w:noProof/>
        </w:rPr>
        <w:t>Herstart Services</w:t>
      </w:r>
      <w:r>
        <w:rPr>
          <w:noProof/>
        </w:rPr>
        <w:tab/>
      </w:r>
      <w:r w:rsidR="00830979">
        <w:rPr>
          <w:noProof/>
        </w:rPr>
        <w:fldChar w:fldCharType="begin"/>
      </w:r>
      <w:r>
        <w:rPr>
          <w:noProof/>
        </w:rPr>
        <w:instrText xml:space="preserve"> PAGEREF _Toc224092715 \h </w:instrText>
      </w:r>
      <w:r w:rsidR="00830979">
        <w:rPr>
          <w:noProof/>
        </w:rPr>
      </w:r>
      <w:r w:rsidR="00830979">
        <w:rPr>
          <w:noProof/>
        </w:rPr>
        <w:fldChar w:fldCharType="separate"/>
      </w:r>
      <w:r w:rsidR="00441E4A">
        <w:rPr>
          <w:noProof/>
        </w:rPr>
        <w:t>7</w:t>
      </w:r>
      <w:r w:rsidR="00830979">
        <w:rPr>
          <w:noProof/>
        </w:rPr>
        <w:fldChar w:fldCharType="end"/>
      </w:r>
    </w:p>
    <w:p w:rsidR="005B035C" w:rsidRDefault="00830979" w:rsidP="00F44DE2">
      <w:pPr>
        <w:pStyle w:val="Heading1"/>
      </w:pPr>
      <w:r w:rsidRPr="00623F91">
        <w:lastRenderedPageBreak/>
        <w:fldChar w:fldCharType="end"/>
      </w:r>
      <w:bookmarkStart w:id="5" w:name="_Toc308009041"/>
      <w:bookmarkStart w:id="6" w:name="_Toc309206481"/>
      <w:bookmarkStart w:id="7" w:name="_Toc224092703"/>
      <w:bookmarkEnd w:id="3"/>
      <w:r w:rsidR="005B035C" w:rsidRPr="00623F91">
        <w:t>Inleiding</w:t>
      </w:r>
      <w:bookmarkEnd w:id="5"/>
      <w:bookmarkEnd w:id="6"/>
      <w:bookmarkEnd w:id="7"/>
    </w:p>
    <w:p w:rsidR="005B035C" w:rsidRDefault="005B035C" w:rsidP="00F44DE2">
      <w:pPr>
        <w:pStyle w:val="Heading2"/>
      </w:pPr>
      <w:bookmarkStart w:id="8" w:name="_Toc308009042"/>
      <w:bookmarkStart w:id="9" w:name="_Toc309206482"/>
      <w:bookmarkStart w:id="10" w:name="_Toc224092704"/>
      <w:r w:rsidRPr="00623F91">
        <w:t>Doel</w:t>
      </w:r>
      <w:bookmarkEnd w:id="8"/>
      <w:bookmarkEnd w:id="9"/>
      <w:bookmarkEnd w:id="10"/>
    </w:p>
    <w:p w:rsidR="00B61EA4" w:rsidRDefault="00B61EA4" w:rsidP="00B61EA4">
      <w:r>
        <w:t>Alle</w:t>
      </w:r>
      <w:r w:rsidR="009A3AC9">
        <w:t xml:space="preserve"> communicatie met de BRP </w:t>
      </w:r>
      <w:r w:rsidR="00B22BCD">
        <w:t xml:space="preserve">dient standaard te verlopen </w:t>
      </w:r>
      <w:r>
        <w:t>vi</w:t>
      </w:r>
      <w:r w:rsidR="00B22BCD">
        <w:t>a een beveiligde SSL verbinding. O</w:t>
      </w:r>
      <w:r>
        <w:t xml:space="preserve">m de </w:t>
      </w:r>
      <w:r w:rsidR="00B22BCD">
        <w:t>applicatie</w:t>
      </w:r>
      <w:r>
        <w:t>server</w:t>
      </w:r>
      <w:r w:rsidR="00B22BCD">
        <w:t>(s)</w:t>
      </w:r>
      <w:r>
        <w:t xml:space="preserve"> </w:t>
      </w:r>
      <w:r w:rsidR="00B22BCD">
        <w:t xml:space="preserve">waarop de BRP </w:t>
      </w:r>
      <w:r w:rsidR="00195B02">
        <w:t>applicaties draaien</w:t>
      </w:r>
      <w:r w:rsidR="00B22BCD">
        <w:t xml:space="preserve"> </w:t>
      </w:r>
      <w:r>
        <w:t xml:space="preserve">in staat te stellen om informatie te lezen dient de beveiliging (encryptie) van de informatie er afgehaald te </w:t>
      </w:r>
      <w:r w:rsidR="00E462D9">
        <w:t xml:space="preserve">worden. Dit heet SSL Offloading en wordt </w:t>
      </w:r>
      <w:r w:rsidR="00B22BCD">
        <w:t xml:space="preserve">voor de BRP Service </w:t>
      </w:r>
      <w:r w:rsidR="00E462D9">
        <w:t xml:space="preserve">gerealiseerd door een Apache </w:t>
      </w:r>
      <w:r w:rsidR="00B22BCD">
        <w:t>HTTP</w:t>
      </w:r>
      <w:r w:rsidR="00E462D9">
        <w:t xml:space="preserve"> server als SSL Offloader voor de BRP </w:t>
      </w:r>
      <w:r w:rsidR="00B22BCD">
        <w:t>applicatie s</w:t>
      </w:r>
      <w:r w:rsidR="00E462D9">
        <w:t>erver</w:t>
      </w:r>
      <w:r w:rsidR="00B22BCD">
        <w:t>(s)</w:t>
      </w:r>
      <w:r w:rsidR="00E462D9">
        <w:t xml:space="preserve"> te configureren.</w:t>
      </w:r>
    </w:p>
    <w:p w:rsidR="00A4277C" w:rsidRDefault="00A4277C" w:rsidP="00B61EA4"/>
    <w:p w:rsidR="00A4277C" w:rsidRPr="00B61EA4" w:rsidRDefault="00A4277C" w:rsidP="00B61EA4">
      <w:r w:rsidRPr="00A4277C">
        <w:rPr>
          <w:noProof/>
        </w:rPr>
        <w:drawing>
          <wp:inline distT="0" distB="0" distL="0" distR="0">
            <wp:extent cx="4906010" cy="1162609"/>
            <wp:effectExtent l="19050" t="0" r="0" b="0"/>
            <wp:docPr id="3" name="Object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632848" cy="1809134"/>
                      <a:chOff x="467544" y="1988840"/>
                      <a:chExt cx="7632848" cy="1809134"/>
                    </a:xfrm>
                  </a:grpSpPr>
                  <a:pic>
                    <a:nvPicPr>
                      <a:cNvPr id="1026" name="Picture 2" descr="C:\Users\o.chougna\AppData\Local\Microsoft\Windows\Temporary Internet Files\Content.IE5\73MUD09B\MC900236710[1].wmf"/>
                      <a:cNvPicPr>
                        <a:picLocks noChangeAspect="1" noChangeArrowheads="1"/>
                      </a:cNvPicPr>
                    </a:nvPicPr>
                    <a:blipFill>
                      <a:blip r:embed="rId14"/>
                      <a:srcRect/>
                      <a:stretch>
                        <a:fillRect/>
                      </a:stretch>
                    </a:blipFill>
                    <a:spPr bwMode="auto">
                      <a:xfrm>
                        <a:off x="6804248" y="2636912"/>
                        <a:ext cx="726948" cy="919886"/>
                      </a:xfrm>
                      <a:prstGeom prst="rect">
                        <a:avLst/>
                      </a:prstGeom>
                      <a:noFill/>
                    </a:spPr>
                  </a:pic>
                  <a:pic>
                    <a:nvPicPr>
                      <a:cNvPr id="1028" name="Picture 4" descr="C:\Users\o.chougna\AppData\Local\Microsoft\Windows\Temporary Internet Files\Content.IE5\73MUD09B\MC900079271[1].wmf"/>
                      <a:cNvPicPr>
                        <a:picLocks noChangeAspect="1" noChangeArrowheads="1"/>
                      </a:cNvPicPr>
                    </a:nvPicPr>
                    <a:blipFill>
                      <a:blip r:embed="rId15"/>
                      <a:srcRect/>
                      <a:stretch>
                        <a:fillRect/>
                      </a:stretch>
                    </a:blipFill>
                    <a:spPr bwMode="auto">
                      <a:xfrm>
                        <a:off x="467544" y="2420888"/>
                        <a:ext cx="1771193" cy="1377086"/>
                      </a:xfrm>
                      <a:prstGeom prst="rect">
                        <a:avLst/>
                      </a:prstGeom>
                      <a:noFill/>
                    </a:spPr>
                  </a:pic>
                  <a:pic>
                    <a:nvPicPr>
                      <a:cNvPr id="7" name="Picture 2" descr="C:\Users\o.chougna\AppData\Local\Microsoft\Windows\Temporary Internet Files\Content.IE5\73MUD09B\MC900236710[1].wmf"/>
                      <a:cNvPicPr>
                        <a:picLocks noChangeAspect="1" noChangeArrowheads="1"/>
                      </a:cNvPicPr>
                    </a:nvPicPr>
                    <a:blipFill>
                      <a:blip r:embed="rId14"/>
                      <a:srcRect/>
                      <a:stretch>
                        <a:fillRect/>
                      </a:stretch>
                    </a:blipFill>
                    <a:spPr bwMode="auto">
                      <a:xfrm>
                        <a:off x="4139952" y="2636912"/>
                        <a:ext cx="726948" cy="919886"/>
                      </a:xfrm>
                      <a:prstGeom prst="rect">
                        <a:avLst/>
                      </a:prstGeom>
                      <a:noFill/>
                    </a:spPr>
                  </a:pic>
                  <a:sp>
                    <a:nvSpPr>
                      <a:cNvPr id="8" name="Tekstvak 7"/>
                      <a:cNvSpPr txBox="1"/>
                    </a:nvSpPr>
                    <a:spPr>
                      <a:xfrm>
                        <a:off x="6444208" y="2132856"/>
                        <a:ext cx="1656184" cy="369332"/>
                      </a:xfrm>
                      <a:prstGeom prst="rect">
                        <a:avLst/>
                      </a:prstGeom>
                      <a:no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dirty="0" smtClean="0"/>
                            <a:t>BRP Server</a:t>
                          </a:r>
                          <a:endParaRPr lang="nl-NL" dirty="0"/>
                        </a:p>
                      </a:txBody>
                      <a:useSpRect/>
                    </a:txSp>
                  </a:sp>
                  <a:sp>
                    <a:nvSpPr>
                      <a:cNvPr id="9" name="Tekstvak 8"/>
                      <a:cNvSpPr txBox="1"/>
                    </a:nvSpPr>
                    <a:spPr>
                      <a:xfrm>
                        <a:off x="3203848" y="2132856"/>
                        <a:ext cx="2520280" cy="369332"/>
                      </a:xfrm>
                      <a:prstGeom prst="rect">
                        <a:avLst/>
                      </a:prstGeom>
                      <a:no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dirty="0" smtClean="0"/>
                            <a:t>Apache SSL </a:t>
                          </a:r>
                          <a:r>
                            <a:rPr lang="nl-NL" dirty="0" err="1" smtClean="0"/>
                            <a:t>Offloader</a:t>
                          </a:r>
                          <a:endParaRPr lang="nl-NL" dirty="0"/>
                        </a:p>
                      </a:txBody>
                      <a:useSpRect/>
                    </a:txSp>
                  </a:sp>
                  <a:sp>
                    <a:nvSpPr>
                      <a:cNvPr id="10" name="Tekstvak 9"/>
                      <a:cNvSpPr txBox="1"/>
                    </a:nvSpPr>
                    <a:spPr>
                      <a:xfrm>
                        <a:off x="467544" y="1988840"/>
                        <a:ext cx="1656184" cy="369332"/>
                      </a:xfrm>
                      <a:prstGeom prst="rect">
                        <a:avLst/>
                      </a:prstGeom>
                      <a:no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dirty="0" smtClean="0"/>
                            <a:t>Internet</a:t>
                          </a:r>
                          <a:endParaRPr lang="nl-NL" dirty="0"/>
                        </a:p>
                      </a:txBody>
                      <a:useSpRect/>
                    </a:txSp>
                  </a:sp>
                  <a:cxnSp>
                    <a:nvCxnSpPr>
                      <a:cNvPr id="12" name="Rechte verbindingslijn met pijl 11"/>
                      <a:cNvCxnSpPr>
                        <a:stCxn id="1028" idx="3"/>
                        <a:endCxn id="7" idx="1"/>
                      </a:cNvCxnSpPr>
                    </a:nvCxnSpPr>
                    <a:spPr>
                      <a:xfrm flipV="1">
                        <a:off x="2238737" y="3096855"/>
                        <a:ext cx="1901215" cy="12576"/>
                      </a:xfrm>
                      <a:prstGeom prst="straightConnector1">
                        <a:avLst/>
                      </a:prstGeom>
                      <a:ln>
                        <a:headEnd type="arrow"/>
                        <a:tailEnd type="arrow"/>
                      </a:ln>
                    </a:spPr>
                    <a:style>
                      <a:lnRef idx="1">
                        <a:schemeClr val="accent1"/>
                      </a:lnRef>
                      <a:fillRef idx="0">
                        <a:schemeClr val="accent1"/>
                      </a:fillRef>
                      <a:effectRef idx="0">
                        <a:schemeClr val="accent1"/>
                      </a:effectRef>
                      <a:fontRef idx="minor">
                        <a:schemeClr val="tx1"/>
                      </a:fontRef>
                    </a:style>
                  </a:cxnSp>
                  <a:cxnSp>
                    <a:nvCxnSpPr>
                      <a:cNvPr id="14" name="Rechte verbindingslijn met pijl 13"/>
                      <a:cNvCxnSpPr>
                        <a:stCxn id="7" idx="3"/>
                        <a:endCxn id="1026" idx="1"/>
                      </a:cNvCxnSpPr>
                    </a:nvCxnSpPr>
                    <a:spPr>
                      <a:xfrm>
                        <a:off x="4866900" y="3096855"/>
                        <a:ext cx="1937348" cy="0"/>
                      </a:xfrm>
                      <a:prstGeom prst="straightConnector1">
                        <a:avLst/>
                      </a:prstGeom>
                      <a:ln>
                        <a:headEnd type="arrow"/>
                        <a:tailEnd type="arrow"/>
                      </a:ln>
                    </a:spPr>
                    <a:style>
                      <a:lnRef idx="1">
                        <a:schemeClr val="accent1"/>
                      </a:lnRef>
                      <a:fillRef idx="0">
                        <a:schemeClr val="accent1"/>
                      </a:fillRef>
                      <a:effectRef idx="0">
                        <a:schemeClr val="accent1"/>
                      </a:effectRef>
                      <a:fontRef idx="minor">
                        <a:schemeClr val="tx1"/>
                      </a:fontRef>
                    </a:style>
                  </a:cxnSp>
                  <a:sp>
                    <a:nvSpPr>
                      <a:cNvPr id="16" name="Tekstvak 15"/>
                      <a:cNvSpPr txBox="1"/>
                    </a:nvSpPr>
                    <a:spPr>
                      <a:xfrm>
                        <a:off x="4355976" y="3140968"/>
                        <a:ext cx="2808312" cy="369332"/>
                      </a:xfrm>
                      <a:prstGeom prst="rect">
                        <a:avLst/>
                      </a:prstGeom>
                      <a:no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dirty="0" smtClean="0"/>
                            <a:t>HTTP</a:t>
                          </a:r>
                          <a:endParaRPr lang="nl-NL" dirty="0"/>
                        </a:p>
                      </a:txBody>
                      <a:useSpRect/>
                    </a:txSp>
                  </a:sp>
                  <a:sp>
                    <a:nvSpPr>
                      <a:cNvPr id="17" name="Tekstvak 16"/>
                      <a:cNvSpPr txBox="1"/>
                    </a:nvSpPr>
                    <a:spPr>
                      <a:xfrm>
                        <a:off x="1763688" y="3140968"/>
                        <a:ext cx="2808312" cy="369332"/>
                      </a:xfrm>
                      <a:prstGeom prst="rect">
                        <a:avLst/>
                      </a:prstGeom>
                      <a:no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dirty="0" smtClean="0"/>
                            <a:t>HTTPS</a:t>
                          </a:r>
                          <a:endParaRPr lang="nl-NL" dirty="0"/>
                        </a:p>
                      </a:txBody>
                      <a:useSpRect/>
                    </a:txSp>
                  </a:sp>
                </lc:lockedCanvas>
              </a:graphicData>
            </a:graphic>
          </wp:inline>
        </w:drawing>
      </w:r>
    </w:p>
    <w:p w:rsidR="00B252CD" w:rsidRDefault="00B252CD" w:rsidP="006E0C34"/>
    <w:p w:rsidR="00FB7B30" w:rsidRPr="00D1202E" w:rsidRDefault="00B61EA4" w:rsidP="006E0C34">
      <w:r>
        <w:t>Deze h</w:t>
      </w:r>
      <w:r w:rsidR="006E0C34">
        <w:t xml:space="preserve">andleiding </w:t>
      </w:r>
      <w:r>
        <w:t xml:space="preserve">beschrijft hoe een Apache </w:t>
      </w:r>
      <w:r w:rsidR="00B22BCD">
        <w:t>HTTP</w:t>
      </w:r>
      <w:r>
        <w:t xml:space="preserve"> server geconfigureerd kan worden voor de SSL Offloading taak.</w:t>
      </w:r>
    </w:p>
    <w:p w:rsidR="00FB7B30" w:rsidRDefault="00FB7B30" w:rsidP="00FB7B30">
      <w:pPr>
        <w:pStyle w:val="Heading2"/>
      </w:pPr>
      <w:bookmarkStart w:id="11" w:name="_Toc224092705"/>
      <w:r>
        <w:t>Achtergrond</w:t>
      </w:r>
      <w:bookmarkEnd w:id="11"/>
    </w:p>
    <w:p w:rsidR="00D1202E" w:rsidRPr="00D1202E" w:rsidRDefault="00DE0C46" w:rsidP="006E0C34">
      <w:r>
        <w:t>Informatieoverdracht vanuit applicatie ontwikkeling naar operationeel beheer</w:t>
      </w:r>
      <w:r w:rsidR="006E0C34">
        <w:t>.</w:t>
      </w:r>
    </w:p>
    <w:p w:rsidR="00FB7B30" w:rsidRDefault="00FB7B30" w:rsidP="00FB7B30">
      <w:pPr>
        <w:pStyle w:val="Heading2"/>
      </w:pPr>
      <w:bookmarkStart w:id="12" w:name="_Toc224092706"/>
      <w:r>
        <w:t>Scope</w:t>
      </w:r>
      <w:bookmarkEnd w:id="12"/>
    </w:p>
    <w:p w:rsidR="00D1202E" w:rsidRDefault="001D47A5" w:rsidP="006E0C34">
      <w:r>
        <w:t>Dit document is bedoeld voor operationeel beheerders van de BRP applicatie</w:t>
      </w:r>
      <w:r w:rsidR="000C3185">
        <w:t>s</w:t>
      </w:r>
      <w:r w:rsidR="006E0C34">
        <w:t xml:space="preserve"> en beschrijft hoe de </w:t>
      </w:r>
      <w:r w:rsidR="006C75E2">
        <w:t xml:space="preserve">Apache </w:t>
      </w:r>
      <w:r w:rsidR="00B22BCD">
        <w:t>HTTP</w:t>
      </w:r>
      <w:r w:rsidR="006C75E2">
        <w:t xml:space="preserve"> server geconfigureerd moet worden t.b.v. SSL Offloading.</w:t>
      </w:r>
    </w:p>
    <w:p w:rsidR="00D1202E" w:rsidRDefault="00D1202E" w:rsidP="00D1202E">
      <w:pPr>
        <w:pStyle w:val="Heading2"/>
      </w:pPr>
      <w:bookmarkStart w:id="13" w:name="_Toc224092707"/>
      <w:r>
        <w:t>Aannames</w:t>
      </w:r>
      <w:bookmarkEnd w:id="13"/>
    </w:p>
    <w:p w:rsidR="00D1202E" w:rsidRDefault="00DE0C46" w:rsidP="006E0C34">
      <w:r>
        <w:t xml:space="preserve">Kennis van </w:t>
      </w:r>
      <w:r w:rsidR="001D47A5" w:rsidRPr="001D47A5">
        <w:t xml:space="preserve">Apache </w:t>
      </w:r>
      <w:r w:rsidR="00B22BCD">
        <w:t>HTTP</w:t>
      </w:r>
      <w:r w:rsidR="00FF5946">
        <w:t xml:space="preserve"> server</w:t>
      </w:r>
      <w:r w:rsidR="007F6FDB">
        <w:t xml:space="preserve"> en Linux (</w:t>
      </w:r>
      <w:r w:rsidR="000C266E">
        <w:t xml:space="preserve">bijv. </w:t>
      </w:r>
      <w:r w:rsidR="007F6FDB">
        <w:t>Debian/Ubuntu)</w:t>
      </w:r>
      <w:r>
        <w:t xml:space="preserve"> </w:t>
      </w:r>
      <w:r w:rsidR="006E0C34">
        <w:t>is vereist</w:t>
      </w:r>
      <w:r>
        <w:t>.</w:t>
      </w:r>
    </w:p>
    <w:p w:rsidR="00DE0C46" w:rsidRPr="00D1202E" w:rsidRDefault="006E0C34" w:rsidP="006E0C34">
      <w:r>
        <w:t xml:space="preserve">Op de omgeving </w:t>
      </w:r>
      <w:r w:rsidR="006C75E2">
        <w:t>is</w:t>
      </w:r>
      <w:r w:rsidR="00DE0C46" w:rsidRPr="00DE0C46">
        <w:t xml:space="preserve"> Apache </w:t>
      </w:r>
      <w:r w:rsidR="00B22BCD">
        <w:t>HTTP</w:t>
      </w:r>
      <w:r w:rsidR="00FF5946">
        <w:t xml:space="preserve"> server 2.2.x</w:t>
      </w:r>
      <w:r w:rsidR="00DE0C46" w:rsidRPr="00DE0C46">
        <w:t xml:space="preserve"> </w:t>
      </w:r>
      <w:r>
        <w:t xml:space="preserve">reeds </w:t>
      </w:r>
      <w:r w:rsidR="006C75E2">
        <w:t>geïnstalleerd</w:t>
      </w:r>
      <w:r w:rsidR="00DE0C46">
        <w:t>.</w:t>
      </w:r>
    </w:p>
    <w:p w:rsidR="005B035C" w:rsidRDefault="005B035C" w:rsidP="005B035C">
      <w:pPr>
        <w:pStyle w:val="Heading2"/>
      </w:pPr>
      <w:bookmarkStart w:id="14" w:name="_Toc308009045"/>
      <w:bookmarkStart w:id="15" w:name="_Toc224092708"/>
      <w:r w:rsidRPr="00623F91">
        <w:t>Leeswijzer</w:t>
      </w:r>
      <w:bookmarkStart w:id="16" w:name="_Toc308009046"/>
      <w:bookmarkEnd w:id="14"/>
      <w:bookmarkEnd w:id="15"/>
    </w:p>
    <w:bookmarkEnd w:id="16"/>
    <w:p w:rsidR="00930E1A" w:rsidRDefault="00B22BCD" w:rsidP="006E0C34">
      <w:r>
        <w:t xml:space="preserve">Operationeel beheerders die de SSL offloader ten behoeve van de BRP </w:t>
      </w:r>
      <w:r w:rsidR="000C3185">
        <w:t>applicaties</w:t>
      </w:r>
      <w:r>
        <w:t xml:space="preserve"> moeten installeren en/of configureren dienen hoofdstuk 2 geheel te doorlopen, daar dit hoofdstuk beschrijf</w:t>
      </w:r>
      <w:r w:rsidR="00022F22">
        <w:t>t</w:t>
      </w:r>
      <w:r>
        <w:t xml:space="preserve"> hoe </w:t>
      </w:r>
      <w:r w:rsidR="00022F22">
        <w:t xml:space="preserve">een </w:t>
      </w:r>
      <w:r>
        <w:t>Apache HTTP server geconfigureerd moet worden als SSL offloader</w:t>
      </w:r>
      <w:r w:rsidR="00022F22">
        <w:t xml:space="preserve"> ten behoeve van </w:t>
      </w:r>
      <w:r w:rsidR="000C3185">
        <w:t>een</w:t>
      </w:r>
      <w:r w:rsidR="00022F22">
        <w:t xml:space="preserve"> BRP </w:t>
      </w:r>
      <w:r w:rsidR="000C3185">
        <w:t>applicatie</w:t>
      </w:r>
      <w:r>
        <w:t xml:space="preserve">. </w:t>
      </w:r>
      <w:r w:rsidR="00930E1A">
        <w:t xml:space="preserve">Bovendien </w:t>
      </w:r>
      <w:r w:rsidR="00C41E24">
        <w:t xml:space="preserve">moeten beheerders kennis hebben genomen van het </w:t>
      </w:r>
      <w:hyperlink r:id="rId16" w:history="1">
        <w:r w:rsidR="00C41E24" w:rsidRPr="007B7AB0">
          <w:rPr>
            <w:rStyle w:val="Hyperlink"/>
          </w:rPr>
          <w:t>BRP Webservice landschap</w:t>
        </w:r>
      </w:hyperlink>
      <w:r w:rsidR="007B7AB0">
        <w:t>, deze staat op de Wiki en beschrijft de URL’s waarop de BRP applicaties te benaderen moeten zijn.</w:t>
      </w:r>
    </w:p>
    <w:p w:rsidR="00B22BCD" w:rsidRDefault="00022F22" w:rsidP="006E0C34">
      <w:r>
        <w:t xml:space="preserve">Verder kan als inleiding eventueel dit hoofdstuk, hoofdstuk 1, worden doorgenomen. Voor verdere documentatie aangaande de installatie en configuratie van de BRP </w:t>
      </w:r>
      <w:r w:rsidR="000C3185">
        <w:t>applicaties</w:t>
      </w:r>
      <w:r>
        <w:t xml:space="preserve"> wordt de lezer verwezen naar de “Installatie handleiding BRP”, waar de installatie van de BRP </w:t>
      </w:r>
      <w:r w:rsidR="000C3185">
        <w:t>applicatie</w:t>
      </w:r>
      <w:r>
        <w:t xml:space="preserve"> zelf in wordt beschreven.</w:t>
      </w:r>
    </w:p>
    <w:p w:rsidR="006F09BE" w:rsidRDefault="00593609" w:rsidP="006F09BE">
      <w:pPr>
        <w:pStyle w:val="Heading1"/>
      </w:pPr>
      <w:bookmarkStart w:id="17" w:name="_Toc224092709"/>
      <w:r>
        <w:lastRenderedPageBreak/>
        <w:t>C</w:t>
      </w:r>
      <w:r w:rsidR="006F09BE" w:rsidRPr="006F09BE">
        <w:t>onfiguratie</w:t>
      </w:r>
      <w:bookmarkEnd w:id="17"/>
    </w:p>
    <w:p w:rsidR="009A14BB" w:rsidRDefault="009A14BB" w:rsidP="009A14BB"/>
    <w:p w:rsidR="009A14BB" w:rsidRPr="009A14BB" w:rsidRDefault="009A14BB" w:rsidP="009A14BB"/>
    <w:p w:rsidR="0068340E" w:rsidRDefault="0022493E" w:rsidP="00C657ED">
      <w:pPr>
        <w:pStyle w:val="Heading2"/>
      </w:pPr>
      <w:bookmarkStart w:id="18" w:name="_Toc224092710"/>
      <w:r>
        <w:t>Benodigde certificaat gerelateerde artifacten</w:t>
      </w:r>
      <w:bookmarkEnd w:id="18"/>
    </w:p>
    <w:p w:rsidR="0068340E" w:rsidRPr="0068340E" w:rsidRDefault="0068340E" w:rsidP="0068340E">
      <w:r>
        <w:t xml:space="preserve">Voor de SSL-offloading dienen er een aantal </w:t>
      </w:r>
      <w:r w:rsidR="0022493E">
        <w:t>certificaat gerelateerde artifacten</w:t>
      </w:r>
      <w:r>
        <w:t xml:space="preserve"> beschikbaar te zijn (of aangemaakt te worden</w:t>
      </w:r>
      <w:r w:rsidRPr="0068340E">
        <w:rPr>
          <w:rStyle w:val="FootnoteReference"/>
          <w:vertAlign w:val="superscript"/>
        </w:rPr>
        <w:footnoteReference w:id="1"/>
      </w:r>
      <w:r>
        <w:t xml:space="preserve">). Zo dienen er een server certificaat en bijbehorende key beschikbaar te zijn (bijvoorbeeld in </w:t>
      </w:r>
      <w:r w:rsidRPr="0022493E">
        <w:rPr>
          <w:rFonts w:ascii="Courier New" w:hAnsi="Courier New" w:cs="Courier New"/>
        </w:rPr>
        <w:t>/etc/brp/brp_server.crt</w:t>
      </w:r>
      <w:r w:rsidR="0022493E">
        <w:t xml:space="preserve"> en </w:t>
      </w:r>
      <w:r w:rsidR="0022493E" w:rsidRPr="0022493E">
        <w:rPr>
          <w:rFonts w:ascii="Courier New" w:hAnsi="Courier New" w:cs="Courier New"/>
        </w:rPr>
        <w:t>/etc/brp/brp_server.key</w:t>
      </w:r>
      <w:r w:rsidR="0022493E">
        <w:t xml:space="preserve">) ten behoeve van de server identificatie. Tevens dient er een bestand aanwezig te zijn (bijvoorbeeld </w:t>
      </w:r>
      <w:r w:rsidR="0022493E" w:rsidRPr="0022493E">
        <w:rPr>
          <w:rFonts w:ascii="Courier New" w:hAnsi="Courier New" w:cs="Courier New"/>
        </w:rPr>
        <w:t>/etc/brp/ca.crt</w:t>
      </w:r>
      <w:r w:rsidR="0022493E">
        <w:t>) waar alle PEM-encoded Certification Authorities (CA) certificaten in zijn verzameld die certificaten uit mogen geven die door de BRP geaccepteerd worden, dit ten behoeve van de client authenticatie.</w:t>
      </w:r>
    </w:p>
    <w:p w:rsidR="00C657ED" w:rsidRDefault="00C657ED" w:rsidP="00C657ED">
      <w:pPr>
        <w:pStyle w:val="Heading2"/>
      </w:pPr>
      <w:bookmarkStart w:id="19" w:name="_Toc224092711"/>
      <w:r>
        <w:t xml:space="preserve">Activeer </w:t>
      </w:r>
      <w:r w:rsidR="00643547">
        <w:t>Modules</w:t>
      </w:r>
      <w:bookmarkEnd w:id="19"/>
    </w:p>
    <w:p w:rsidR="00C657ED" w:rsidRDefault="00C657ED" w:rsidP="00C657ED">
      <w:r>
        <w:t xml:space="preserve">Eerst moet er gezorgd worden dat de </w:t>
      </w:r>
      <w:r w:rsidR="00022F22">
        <w:t xml:space="preserve">Apache HTTP </w:t>
      </w:r>
      <w:r>
        <w:t xml:space="preserve">server </w:t>
      </w:r>
      <w:r w:rsidR="00D90F6B">
        <w:t xml:space="preserve">via </w:t>
      </w:r>
      <w:r>
        <w:t xml:space="preserve">SSL </w:t>
      </w:r>
      <w:r w:rsidR="00D90F6B">
        <w:t>kan communiceren</w:t>
      </w:r>
      <w:r>
        <w:t>.</w:t>
      </w:r>
      <w:r w:rsidR="007F6FDB">
        <w:t xml:space="preserve"> Hiervoor moet de SSL module in apache worden geactiveerd. Gebruik hiervoor </w:t>
      </w:r>
      <w:r w:rsidR="00022F22">
        <w:t>het</w:t>
      </w:r>
      <w:r w:rsidR="007F6FDB">
        <w:t xml:space="preserve"> “a2enmod” command.</w:t>
      </w:r>
    </w:p>
    <w:p w:rsidR="007F6FDB" w:rsidRDefault="007F6FDB" w:rsidP="00C657ED"/>
    <w:p w:rsidR="007F6FDB" w:rsidRDefault="007F6FDB" w:rsidP="00C657ED">
      <w:pPr>
        <w:rPr>
          <w:rFonts w:ascii="Courier New" w:eastAsia="Arial Unicode MS" w:hAnsi="Courier New" w:cs="Courier New"/>
        </w:rPr>
      </w:pPr>
      <w:r w:rsidRPr="00022F22">
        <w:rPr>
          <w:rFonts w:ascii="Courier New" w:eastAsia="Arial Unicode MS" w:hAnsi="Courier New" w:cs="Courier New"/>
        </w:rPr>
        <w:t>#a2enmod ssl</w:t>
      </w:r>
    </w:p>
    <w:p w:rsidR="00643547" w:rsidRDefault="00643547" w:rsidP="00C657ED">
      <w:pPr>
        <w:rPr>
          <w:rFonts w:ascii="Courier New" w:eastAsia="Arial Unicode MS" w:hAnsi="Courier New" w:cs="Courier New"/>
        </w:rPr>
      </w:pPr>
    </w:p>
    <w:p w:rsidR="00643547" w:rsidRDefault="00643547" w:rsidP="00643547">
      <w:r>
        <w:t xml:space="preserve">Tevens zal Apache moeten fungeren als proxy voor de Tomcat server. Hiervoor moet de </w:t>
      </w:r>
      <w:r w:rsidR="006436EF">
        <w:t xml:space="preserve">“jk” </w:t>
      </w:r>
      <w:r>
        <w:t xml:space="preserve">module </w:t>
      </w:r>
      <w:r w:rsidR="00B0509D">
        <w:t xml:space="preserve">(mod_jk) </w:t>
      </w:r>
      <w:r w:rsidR="009A5FB7">
        <w:t>in apache worden geactiveerd.</w:t>
      </w:r>
    </w:p>
    <w:p w:rsidR="00643547" w:rsidRDefault="00643547" w:rsidP="00C657ED">
      <w:pPr>
        <w:rPr>
          <w:rFonts w:ascii="Courier New" w:eastAsia="Arial Unicode MS" w:hAnsi="Courier New" w:cs="Courier New"/>
        </w:rPr>
      </w:pPr>
    </w:p>
    <w:p w:rsidR="006436EF" w:rsidRDefault="006436EF" w:rsidP="006436EF">
      <w:r>
        <w:rPr>
          <w:rFonts w:eastAsia="Arial Unicode MS" w:cs="Courier New"/>
        </w:rPr>
        <w:t>Bij een 'default' installatie van apache2 op linux, wordt mod_jk meestal niet meegeleverd. Als apt-get gebruikt wordt is deze module te installeren (en meteen te activeren), door:</w:t>
      </w:r>
    </w:p>
    <w:p w:rsidR="006436EF" w:rsidRDefault="006436EF" w:rsidP="006436EF"/>
    <w:p w:rsidR="006436EF" w:rsidRPr="00CE7138" w:rsidRDefault="006436EF" w:rsidP="006436EF">
      <w:pPr>
        <w:rPr>
          <w:lang w:val="en-GB"/>
        </w:rPr>
      </w:pPr>
      <w:r w:rsidRPr="00CE7138">
        <w:rPr>
          <w:rFonts w:ascii="Courier New" w:eastAsia="Arial Unicode MS" w:hAnsi="Courier New" w:cs="Courier New"/>
          <w:lang w:val="en-GB"/>
        </w:rPr>
        <w:t>#apt-get install libapache2-mod-jk</w:t>
      </w:r>
    </w:p>
    <w:p w:rsidR="006436EF" w:rsidRDefault="006436EF" w:rsidP="00C657ED">
      <w:pPr>
        <w:rPr>
          <w:rFonts w:ascii="Courier New" w:eastAsia="Arial Unicode MS" w:hAnsi="Courier New" w:cs="Courier New"/>
          <w:lang w:val="en-GB"/>
        </w:rPr>
      </w:pPr>
    </w:p>
    <w:p w:rsidR="009A5FB7" w:rsidRDefault="009A5FB7" w:rsidP="009A5FB7">
      <w:pPr>
        <w:rPr>
          <w:rFonts w:eastAsia="Arial Unicode MS"/>
        </w:rPr>
      </w:pPr>
      <w:r w:rsidRPr="009A5FB7">
        <w:rPr>
          <w:rFonts w:eastAsia="Arial Unicode MS"/>
        </w:rPr>
        <w:t xml:space="preserve">Het activeren van de module gebeurt door een symlink aan te leggen tussen </w:t>
      </w:r>
      <w:r>
        <w:rPr>
          <w:rFonts w:eastAsia="Arial Unicode MS"/>
        </w:rPr>
        <w:t xml:space="preserve">de </w:t>
      </w:r>
      <w:r w:rsidRPr="009A5FB7">
        <w:rPr>
          <w:rFonts w:eastAsia="Arial Unicode MS"/>
        </w:rPr>
        <w:t>mods-</w:t>
      </w:r>
      <w:r>
        <w:rPr>
          <w:rFonts w:eastAsia="Arial Unicode MS"/>
        </w:rPr>
        <w:t>enabled en mods-available mappen. Het commando is (uitgaande van de local directory mods-enabled):</w:t>
      </w:r>
    </w:p>
    <w:p w:rsidR="009A5FB7" w:rsidRDefault="009A5FB7" w:rsidP="00C657ED">
      <w:pPr>
        <w:rPr>
          <w:rFonts w:ascii="Courier New" w:eastAsia="Arial Unicode MS" w:hAnsi="Courier New" w:cs="Courier New"/>
        </w:rPr>
      </w:pPr>
    </w:p>
    <w:p w:rsidR="009A5FB7" w:rsidRDefault="009A5FB7" w:rsidP="00C657ED">
      <w:pPr>
        <w:rPr>
          <w:rFonts w:ascii="Courier New" w:eastAsia="Arial Unicode MS" w:hAnsi="Courier New" w:cs="Courier New"/>
          <w:lang w:val="en-GB"/>
        </w:rPr>
      </w:pPr>
      <w:r w:rsidRPr="009A5FB7">
        <w:rPr>
          <w:rFonts w:ascii="Courier New" w:eastAsia="Arial Unicode MS" w:hAnsi="Courier New" w:cs="Courier New"/>
          <w:lang w:val="en-GB"/>
        </w:rPr>
        <w:t xml:space="preserve">#ln –s </w:t>
      </w:r>
      <w:r>
        <w:rPr>
          <w:rFonts w:ascii="Courier New" w:eastAsia="Arial Unicode MS" w:hAnsi="Courier New" w:cs="Courier New"/>
          <w:lang w:val="en-GB"/>
        </w:rPr>
        <w:t>../mods-available/jk.load</w:t>
      </w:r>
    </w:p>
    <w:p w:rsidR="009A5FB7" w:rsidRDefault="009A5FB7" w:rsidP="00C657ED">
      <w:pPr>
        <w:rPr>
          <w:rFonts w:ascii="Courier New" w:eastAsia="Arial Unicode MS" w:hAnsi="Courier New" w:cs="Courier New"/>
          <w:lang w:val="en-GB"/>
        </w:rPr>
      </w:pPr>
    </w:p>
    <w:p w:rsidR="009A5FB7" w:rsidRPr="009A5FB7" w:rsidRDefault="009A5FB7" w:rsidP="009A5FB7">
      <w:pPr>
        <w:rPr>
          <w:rFonts w:eastAsia="Arial Unicode MS"/>
        </w:rPr>
      </w:pPr>
      <w:r w:rsidRPr="009A5FB7">
        <w:rPr>
          <w:rFonts w:eastAsia="Arial Unicode MS"/>
        </w:rPr>
        <w:t xml:space="preserve">(NB: Als je hiervoor het a2enmod commando gebruikt, zou het kunnen dat er een default configuratie jk.conf wordt meegenomen. </w:t>
      </w:r>
      <w:r>
        <w:rPr>
          <w:rFonts w:eastAsia="Arial Unicode MS"/>
        </w:rPr>
        <w:t>Dat is ongewenst en die link moet dus weer verwijderd worden.)</w:t>
      </w:r>
    </w:p>
    <w:p w:rsidR="007F6FDB" w:rsidRPr="00C657ED" w:rsidRDefault="007F6FDB" w:rsidP="007F6FDB">
      <w:pPr>
        <w:pStyle w:val="Heading2"/>
      </w:pPr>
      <w:bookmarkStart w:id="20" w:name="_Toc224092712"/>
      <w:r>
        <w:t>Configureer een virtual host voor de BRP</w:t>
      </w:r>
      <w:bookmarkEnd w:id="20"/>
    </w:p>
    <w:p w:rsidR="009A7F23" w:rsidRPr="00CE7138" w:rsidRDefault="007F6FDB" w:rsidP="00F93818">
      <w:pPr>
        <w:rPr>
          <w:lang w:val="en-GB"/>
        </w:rPr>
      </w:pPr>
      <w:r>
        <w:t xml:space="preserve">Voor de BRP </w:t>
      </w:r>
      <w:r w:rsidR="00595F59">
        <w:t>service</w:t>
      </w:r>
      <w:r>
        <w:t xml:space="preserve"> kan of een aparte virtual host worden geconfigureerd of de default </w:t>
      </w:r>
      <w:r w:rsidR="00595F59">
        <w:t xml:space="preserve">virtual </w:t>
      </w:r>
      <w:r>
        <w:t xml:space="preserve">host </w:t>
      </w:r>
      <w:r w:rsidR="006902CD">
        <w:t xml:space="preserve">configuratie </w:t>
      </w:r>
      <w:r>
        <w:t>worden gebruikt.</w:t>
      </w:r>
      <w:r w:rsidR="00595F59">
        <w:t xml:space="preserve"> </w:t>
      </w:r>
      <w:r w:rsidR="006902CD" w:rsidRPr="00CE7138">
        <w:rPr>
          <w:lang w:val="en-GB"/>
        </w:rPr>
        <w:t xml:space="preserve">De configuratie file </w:t>
      </w:r>
      <w:r w:rsidR="00E34539" w:rsidRPr="00CE7138">
        <w:rPr>
          <w:lang w:val="en-GB"/>
        </w:rPr>
        <w:t>hiervoor</w:t>
      </w:r>
      <w:r w:rsidR="006902CD" w:rsidRPr="00CE7138">
        <w:rPr>
          <w:lang w:val="en-GB"/>
        </w:rPr>
        <w:t xml:space="preserve"> hoort thuis in:</w:t>
      </w:r>
    </w:p>
    <w:p w:rsidR="006902CD" w:rsidRPr="00CE7138" w:rsidRDefault="006902CD" w:rsidP="00F93818">
      <w:pPr>
        <w:rPr>
          <w:lang w:val="en-GB"/>
        </w:rPr>
      </w:pPr>
    </w:p>
    <w:p w:rsidR="006902CD" w:rsidRPr="00CE7138" w:rsidRDefault="006902CD" w:rsidP="006902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i/>
          <w:szCs w:val="18"/>
          <w:lang w:val="en-GB"/>
        </w:rPr>
      </w:pPr>
      <w:r w:rsidRPr="00CE7138">
        <w:rPr>
          <w:rFonts w:ascii="Courier New" w:hAnsi="Courier New" w:cs="Courier New"/>
          <w:i/>
          <w:szCs w:val="18"/>
          <w:lang w:val="en-GB"/>
        </w:rPr>
        <w:t>/etc/apache2/sites-available/</w:t>
      </w:r>
    </w:p>
    <w:p w:rsidR="00595F59" w:rsidRPr="00CE7138" w:rsidRDefault="00595F59" w:rsidP="00F93818">
      <w:pPr>
        <w:rPr>
          <w:lang w:val="en-GB"/>
        </w:rPr>
      </w:pPr>
    </w:p>
    <w:p w:rsidR="006902CD" w:rsidRPr="00CE7138" w:rsidRDefault="006902CD" w:rsidP="006902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szCs w:val="18"/>
          <w:lang w:val="en-GB"/>
        </w:rPr>
      </w:pPr>
      <w:r w:rsidRPr="00CE7138">
        <w:rPr>
          <w:lang w:val="en-GB"/>
        </w:rPr>
        <w:t xml:space="preserve">Voorbeeld: </w:t>
      </w:r>
      <w:r w:rsidRPr="00CE7138">
        <w:rPr>
          <w:rFonts w:ascii="Courier New" w:hAnsi="Courier New" w:cs="Courier New"/>
          <w:szCs w:val="18"/>
          <w:lang w:val="en-GB"/>
        </w:rPr>
        <w:t xml:space="preserve">/etc/apache2/sites-available/brp </w:t>
      </w:r>
      <w:r w:rsidRPr="00CE7138">
        <w:rPr>
          <w:rFonts w:cs="Courier New"/>
          <w:szCs w:val="18"/>
          <w:lang w:val="en-GB"/>
        </w:rPr>
        <w:t>of</w:t>
      </w:r>
      <w:r w:rsidRPr="00CE7138">
        <w:rPr>
          <w:rFonts w:ascii="Courier New" w:hAnsi="Courier New" w:cs="Courier New"/>
          <w:szCs w:val="18"/>
          <w:lang w:val="en-GB"/>
        </w:rPr>
        <w:t xml:space="preserve"> </w:t>
      </w:r>
    </w:p>
    <w:p w:rsidR="006902CD" w:rsidRPr="00CE7138" w:rsidRDefault="006902CD" w:rsidP="006902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i/>
          <w:sz w:val="20"/>
          <w:szCs w:val="20"/>
          <w:lang w:val="en-GB"/>
        </w:rPr>
      </w:pPr>
      <w:r w:rsidRPr="00CE7138">
        <w:rPr>
          <w:rFonts w:ascii="Courier New" w:hAnsi="Courier New" w:cs="Courier New"/>
          <w:i/>
          <w:szCs w:val="18"/>
          <w:lang w:val="en-GB"/>
        </w:rPr>
        <w:lastRenderedPageBreak/>
        <w:t>/etc/apache2/sites-available/default</w:t>
      </w:r>
      <w:r w:rsidR="000C266E" w:rsidRPr="00CE7138">
        <w:rPr>
          <w:rFonts w:ascii="Courier New" w:hAnsi="Courier New" w:cs="Courier New"/>
          <w:i/>
          <w:szCs w:val="18"/>
          <w:lang w:val="en-GB"/>
        </w:rPr>
        <w:t>-ssl</w:t>
      </w:r>
    </w:p>
    <w:p w:rsidR="006902CD" w:rsidRDefault="006902CD" w:rsidP="00F93818">
      <w:pPr>
        <w:rPr>
          <w:lang w:val="en-GB"/>
        </w:rPr>
      </w:pPr>
    </w:p>
    <w:p w:rsidR="002163CC" w:rsidRPr="00CE7138" w:rsidRDefault="002163CC" w:rsidP="00F93818">
      <w:r w:rsidRPr="00CE7138">
        <w:t>Voor de configuratie van mod_jk moeten de volgende directives worden toegevoegd:</w:t>
      </w:r>
    </w:p>
    <w:p w:rsidR="002163CC" w:rsidRDefault="002163CC" w:rsidP="00F93818"/>
    <w:p w:rsidR="002163CC" w:rsidRPr="00CE7138" w:rsidRDefault="002163CC" w:rsidP="002163CC">
      <w:pPr>
        <w:spacing w:line="100" w:lineRule="atLeast"/>
        <w:rPr>
          <w:lang w:val="en-GB"/>
        </w:rPr>
      </w:pPr>
      <w:r w:rsidRPr="00CE7138">
        <w:rPr>
          <w:rFonts w:ascii="Courier New" w:hAnsi="Courier New" w:cs="Courier New"/>
          <w:i/>
          <w:szCs w:val="18"/>
          <w:lang w:val="en-GB"/>
        </w:rPr>
        <w:t># Configuration file for the workers</w:t>
      </w:r>
    </w:p>
    <w:p w:rsidR="002163CC" w:rsidRPr="00CE7138" w:rsidRDefault="002163CC" w:rsidP="002163CC">
      <w:pPr>
        <w:spacing w:line="100" w:lineRule="atLeast"/>
        <w:outlineLvl w:val="0"/>
        <w:rPr>
          <w:lang w:val="en-GB"/>
        </w:rPr>
      </w:pPr>
      <w:r w:rsidRPr="00CE7138">
        <w:rPr>
          <w:rFonts w:ascii="Courier New" w:hAnsi="Courier New" w:cs="Courier New"/>
          <w:i/>
          <w:szCs w:val="18"/>
          <w:lang w:val="en-GB"/>
        </w:rPr>
        <w:t>JkWorkersFile /etc/apache2/worker.properties</w:t>
      </w:r>
    </w:p>
    <w:p w:rsidR="002163CC" w:rsidRPr="00CE7138" w:rsidRDefault="002163CC" w:rsidP="002163CC">
      <w:pPr>
        <w:spacing w:line="100" w:lineRule="atLeast"/>
        <w:rPr>
          <w:lang w:val="en-GB"/>
        </w:rPr>
      </w:pPr>
      <w:r w:rsidRPr="00CE7138">
        <w:rPr>
          <w:rFonts w:ascii="Courier New" w:hAnsi="Courier New" w:cs="Courier New"/>
          <w:i/>
          <w:szCs w:val="18"/>
          <w:lang w:val="en-GB"/>
        </w:rPr>
        <w:t># Where to put jk logs</w:t>
      </w:r>
    </w:p>
    <w:p w:rsidR="002163CC" w:rsidRPr="00CE7138" w:rsidRDefault="002163CC" w:rsidP="002163CC">
      <w:pPr>
        <w:spacing w:line="100" w:lineRule="atLeast"/>
        <w:outlineLvl w:val="0"/>
        <w:rPr>
          <w:lang w:val="en-GB"/>
        </w:rPr>
      </w:pPr>
      <w:r w:rsidRPr="00CE7138">
        <w:rPr>
          <w:rFonts w:ascii="Courier New" w:hAnsi="Courier New" w:cs="Courier New"/>
          <w:i/>
          <w:szCs w:val="18"/>
          <w:lang w:val="en-GB"/>
        </w:rPr>
        <w:t>JkLogFile /var/log/apache2/mod_jk.log</w:t>
      </w:r>
    </w:p>
    <w:p w:rsidR="002163CC" w:rsidRPr="00CE7138" w:rsidRDefault="002163CC" w:rsidP="002163CC">
      <w:pPr>
        <w:spacing w:line="100" w:lineRule="atLeast"/>
        <w:rPr>
          <w:lang w:val="en-GB"/>
        </w:rPr>
      </w:pPr>
      <w:r w:rsidRPr="00CE7138">
        <w:rPr>
          <w:rFonts w:ascii="Courier New" w:hAnsi="Courier New" w:cs="Courier New"/>
          <w:i/>
          <w:szCs w:val="18"/>
          <w:lang w:val="en-GB"/>
        </w:rPr>
        <w:t># Set the jk log level [debug/error/info]</w:t>
      </w:r>
    </w:p>
    <w:p w:rsidR="002163CC" w:rsidRPr="00CE7138" w:rsidRDefault="002163CC" w:rsidP="002163CC">
      <w:pPr>
        <w:spacing w:line="100" w:lineRule="atLeast"/>
        <w:outlineLvl w:val="0"/>
        <w:rPr>
          <w:lang w:val="en-GB"/>
        </w:rPr>
      </w:pPr>
      <w:r w:rsidRPr="00CE7138">
        <w:rPr>
          <w:rFonts w:ascii="Courier New" w:hAnsi="Courier New" w:cs="Courier New"/>
          <w:i/>
          <w:szCs w:val="18"/>
          <w:lang w:val="en-GB"/>
        </w:rPr>
        <w:t>JkLogLevel info</w:t>
      </w:r>
    </w:p>
    <w:p w:rsidR="002163CC" w:rsidRPr="00CE7138" w:rsidRDefault="002163CC" w:rsidP="002163CC">
      <w:pPr>
        <w:spacing w:line="100" w:lineRule="atLeast"/>
        <w:rPr>
          <w:lang w:val="en-GB"/>
        </w:rPr>
      </w:pPr>
      <w:r w:rsidRPr="00CE7138">
        <w:rPr>
          <w:rFonts w:ascii="Courier New" w:hAnsi="Courier New" w:cs="Courier New"/>
          <w:i/>
          <w:szCs w:val="18"/>
          <w:lang w:val="en-GB"/>
        </w:rPr>
        <w:t># Select the log format</w:t>
      </w:r>
    </w:p>
    <w:p w:rsidR="002163CC" w:rsidRPr="00CE7138" w:rsidRDefault="002163CC" w:rsidP="002163CC">
      <w:pPr>
        <w:spacing w:line="100" w:lineRule="atLeast"/>
        <w:outlineLvl w:val="0"/>
        <w:rPr>
          <w:lang w:val="en-GB"/>
        </w:rPr>
      </w:pPr>
      <w:r w:rsidRPr="00CE7138">
        <w:rPr>
          <w:rFonts w:ascii="Courier New" w:hAnsi="Courier New" w:cs="Courier New"/>
          <w:i/>
          <w:szCs w:val="18"/>
          <w:lang w:val="en-GB"/>
        </w:rPr>
        <w:t>JkLogStampFormat "[%a %b %d %H:%M:%S %Y] "</w:t>
      </w:r>
    </w:p>
    <w:p w:rsidR="002163CC" w:rsidRPr="00CE7138" w:rsidRDefault="002163CC" w:rsidP="002163CC">
      <w:pPr>
        <w:spacing w:line="100" w:lineRule="atLeast"/>
        <w:rPr>
          <w:lang w:val="en-GB"/>
        </w:rPr>
      </w:pPr>
      <w:r w:rsidRPr="00CE7138">
        <w:rPr>
          <w:rFonts w:ascii="Courier New" w:hAnsi="Courier New" w:cs="Courier New"/>
          <w:i/>
          <w:szCs w:val="18"/>
          <w:lang w:val="en-GB"/>
        </w:rPr>
        <w:t># JkOptions indicate to send SSL KEY SIZE,</w:t>
      </w:r>
    </w:p>
    <w:p w:rsidR="002163CC" w:rsidRPr="00CE7138" w:rsidRDefault="002163CC" w:rsidP="002163CC">
      <w:pPr>
        <w:spacing w:line="100" w:lineRule="atLeast"/>
        <w:outlineLvl w:val="0"/>
        <w:rPr>
          <w:lang w:val="en-GB"/>
        </w:rPr>
      </w:pPr>
      <w:r w:rsidRPr="00CE7138">
        <w:rPr>
          <w:rFonts w:ascii="Courier New" w:hAnsi="Courier New" w:cs="Courier New"/>
          <w:i/>
          <w:szCs w:val="18"/>
          <w:lang w:val="en-GB"/>
        </w:rPr>
        <w:t>JkOptions +ForwardKeySize -ForwardDirectories</w:t>
      </w:r>
    </w:p>
    <w:p w:rsidR="002163CC" w:rsidRPr="00CE7138" w:rsidRDefault="002163CC" w:rsidP="002163CC">
      <w:pPr>
        <w:spacing w:line="100" w:lineRule="atLeast"/>
        <w:rPr>
          <w:lang w:val="en-GB"/>
        </w:rPr>
      </w:pPr>
      <w:r w:rsidRPr="00CE7138">
        <w:rPr>
          <w:rFonts w:ascii="Courier New" w:hAnsi="Courier New" w:cs="Courier New"/>
          <w:i/>
          <w:szCs w:val="18"/>
          <w:lang w:val="en-GB"/>
        </w:rPr>
        <w:t># JkRequestLogFormat set the request format</w:t>
      </w:r>
    </w:p>
    <w:p w:rsidR="002163CC" w:rsidRDefault="002163CC" w:rsidP="002163CC">
      <w:pPr>
        <w:spacing w:line="100" w:lineRule="atLeast"/>
        <w:outlineLvl w:val="0"/>
      </w:pPr>
      <w:r>
        <w:rPr>
          <w:rFonts w:ascii="Courier New" w:hAnsi="Courier New" w:cs="Courier New"/>
          <w:i/>
          <w:szCs w:val="18"/>
        </w:rPr>
        <w:t>JkRequestLogFormat "%w %V %T"</w:t>
      </w:r>
    </w:p>
    <w:p w:rsidR="002163CC" w:rsidRPr="002163CC" w:rsidRDefault="002163CC" w:rsidP="00F93818"/>
    <w:p w:rsidR="00595F59" w:rsidRDefault="00595F59" w:rsidP="00F93818">
      <w:r>
        <w:t>De configuratie van de virtual host moet de volgende directives bevatten:</w:t>
      </w:r>
    </w:p>
    <w:p w:rsidR="00595F59" w:rsidRDefault="00595F59" w:rsidP="00F93818"/>
    <w:p w:rsidR="00595F59" w:rsidRPr="0023540B" w:rsidRDefault="00595F59" w:rsidP="00595F59">
      <w:pPr>
        <w:spacing w:line="240" w:lineRule="auto"/>
        <w:rPr>
          <w:rFonts w:ascii="Times New Roman" w:hAnsi="Times New Roman"/>
          <w:i/>
          <w:szCs w:val="18"/>
          <w:lang w:val="en-GB"/>
        </w:rPr>
      </w:pPr>
      <w:r w:rsidRPr="0023540B">
        <w:rPr>
          <w:rFonts w:ascii="Courier New" w:hAnsi="Courier New" w:cs="Courier New"/>
          <w:i/>
          <w:szCs w:val="18"/>
          <w:lang w:val="en-GB"/>
        </w:rPr>
        <w:t>&lt;VirtualHost _default_:443&gt; </w:t>
      </w:r>
    </w:p>
    <w:p w:rsidR="00595F59" w:rsidRPr="0023540B" w:rsidRDefault="00595F59" w:rsidP="00595F59">
      <w:pPr>
        <w:spacing w:line="240" w:lineRule="auto"/>
        <w:rPr>
          <w:rFonts w:ascii="Times New Roman" w:hAnsi="Times New Roman"/>
          <w:i/>
          <w:szCs w:val="18"/>
          <w:lang w:val="en-GB"/>
        </w:rPr>
      </w:pPr>
      <w:r w:rsidRPr="0023540B">
        <w:rPr>
          <w:rFonts w:ascii="Courier New" w:hAnsi="Courier New" w:cs="Courier New"/>
          <w:i/>
          <w:szCs w:val="18"/>
          <w:lang w:val="en-GB"/>
        </w:rPr>
        <w:t xml:space="preserve">ServerAdmin </w:t>
      </w:r>
      <w:r w:rsidR="006902CD" w:rsidRPr="0023540B">
        <w:rPr>
          <w:rFonts w:ascii="Courier New" w:hAnsi="Courier New" w:cs="Courier New"/>
          <w:i/>
          <w:szCs w:val="18"/>
          <w:lang w:val="en-GB"/>
        </w:rPr>
        <w:t>beheerder</w:t>
      </w:r>
      <w:r w:rsidRPr="0023540B">
        <w:rPr>
          <w:rFonts w:ascii="Courier New" w:hAnsi="Courier New" w:cs="Courier New"/>
          <w:i/>
          <w:szCs w:val="18"/>
          <w:lang w:val="en-GB"/>
        </w:rPr>
        <w:t>@</w:t>
      </w:r>
      <w:r w:rsidR="006902CD" w:rsidRPr="0023540B">
        <w:rPr>
          <w:rFonts w:ascii="Courier New" w:hAnsi="Courier New" w:cs="Courier New"/>
          <w:i/>
          <w:szCs w:val="18"/>
          <w:lang w:val="en-GB"/>
        </w:rPr>
        <w:t>modernodam</w:t>
      </w:r>
      <w:r w:rsidRPr="0023540B">
        <w:rPr>
          <w:rFonts w:ascii="Courier New" w:hAnsi="Courier New" w:cs="Courier New"/>
          <w:i/>
          <w:szCs w:val="18"/>
          <w:lang w:val="en-GB"/>
        </w:rPr>
        <w:t>.nl</w:t>
      </w:r>
    </w:p>
    <w:p w:rsidR="00595F59" w:rsidRPr="0023540B" w:rsidRDefault="00595F59" w:rsidP="00595F59">
      <w:pPr>
        <w:spacing w:line="240" w:lineRule="auto"/>
        <w:rPr>
          <w:rFonts w:ascii="Times New Roman" w:hAnsi="Times New Roman"/>
          <w:i/>
          <w:szCs w:val="18"/>
          <w:lang w:val="en-GB"/>
        </w:rPr>
      </w:pPr>
      <w:r w:rsidRPr="0023540B">
        <w:rPr>
          <w:rFonts w:ascii="Courier New" w:hAnsi="Courier New" w:cs="Courier New"/>
          <w:i/>
          <w:szCs w:val="18"/>
          <w:lang w:val="en-GB"/>
        </w:rPr>
        <w:t> </w:t>
      </w:r>
    </w:p>
    <w:p w:rsidR="00595F59" w:rsidRPr="00022F22" w:rsidRDefault="00595F59" w:rsidP="00595F59">
      <w:pPr>
        <w:spacing w:line="240" w:lineRule="auto"/>
        <w:rPr>
          <w:rFonts w:ascii="Times New Roman" w:hAnsi="Times New Roman"/>
          <w:i/>
          <w:szCs w:val="18"/>
        </w:rPr>
      </w:pPr>
      <w:r w:rsidRPr="00022F22">
        <w:rPr>
          <w:rFonts w:ascii="Courier New" w:hAnsi="Courier New" w:cs="Courier New"/>
          <w:i/>
          <w:szCs w:val="18"/>
        </w:rPr>
        <w:t xml:space="preserve">ServerName </w:t>
      </w:r>
      <w:r w:rsidR="000C3185">
        <w:rPr>
          <w:rFonts w:ascii="Courier New" w:hAnsi="Courier New" w:cs="Courier New"/>
          <w:i/>
          <w:szCs w:val="18"/>
        </w:rPr>
        <w:t>oapXX</w:t>
      </w:r>
      <w:r w:rsidRPr="00022F22">
        <w:rPr>
          <w:rFonts w:ascii="Courier New" w:hAnsi="Courier New" w:cs="Courier New"/>
          <w:i/>
          <w:szCs w:val="18"/>
        </w:rPr>
        <w:t>.modernodam.nl</w:t>
      </w:r>
    </w:p>
    <w:p w:rsidR="006C79DC" w:rsidRDefault="00595F59" w:rsidP="00595F59">
      <w:pPr>
        <w:spacing w:line="240" w:lineRule="auto"/>
        <w:rPr>
          <w:rFonts w:ascii="Courier New" w:hAnsi="Courier New" w:cs="Courier New"/>
          <w:i/>
          <w:szCs w:val="18"/>
        </w:rPr>
      </w:pPr>
      <w:r w:rsidRPr="00022F22">
        <w:rPr>
          <w:rFonts w:ascii="Courier New" w:hAnsi="Courier New" w:cs="Courier New"/>
          <w:i/>
          <w:szCs w:val="18"/>
        </w:rPr>
        <w:t>ErrorLog /var/log/apache2/ssl_error.log</w:t>
      </w:r>
    </w:p>
    <w:p w:rsidR="00595F59" w:rsidRPr="0023540B" w:rsidRDefault="00595F59" w:rsidP="00595F59">
      <w:pPr>
        <w:spacing w:line="240" w:lineRule="auto"/>
        <w:rPr>
          <w:rFonts w:ascii="Times New Roman" w:hAnsi="Times New Roman"/>
          <w:i/>
          <w:szCs w:val="18"/>
          <w:lang w:val="en-GB"/>
        </w:rPr>
      </w:pPr>
      <w:r w:rsidRPr="0023540B">
        <w:rPr>
          <w:rFonts w:ascii="Courier New" w:hAnsi="Courier New" w:cs="Courier New"/>
          <w:i/>
          <w:szCs w:val="18"/>
          <w:lang w:val="en-GB"/>
        </w:rPr>
        <w:t>LogLevel info</w:t>
      </w:r>
    </w:p>
    <w:p w:rsidR="00595F59" w:rsidRPr="0023540B" w:rsidRDefault="00595F59" w:rsidP="00595F59">
      <w:pPr>
        <w:spacing w:line="240" w:lineRule="auto"/>
        <w:rPr>
          <w:rFonts w:ascii="Times New Roman" w:hAnsi="Times New Roman"/>
          <w:i/>
          <w:szCs w:val="18"/>
          <w:lang w:val="en-GB"/>
        </w:rPr>
      </w:pPr>
      <w:r w:rsidRPr="0023540B">
        <w:rPr>
          <w:rFonts w:ascii="Courier New" w:hAnsi="Courier New" w:cs="Courier New"/>
          <w:i/>
          <w:szCs w:val="18"/>
          <w:lang w:val="en-GB"/>
        </w:rPr>
        <w:t>CustomLog /var/log/apache2/ssl_access.log combined</w:t>
      </w:r>
    </w:p>
    <w:p w:rsidR="00595F59" w:rsidRPr="0023540B" w:rsidRDefault="00595F59" w:rsidP="00595F59">
      <w:pPr>
        <w:spacing w:line="240" w:lineRule="auto"/>
        <w:rPr>
          <w:rFonts w:ascii="Times New Roman" w:hAnsi="Times New Roman"/>
          <w:i/>
          <w:szCs w:val="18"/>
          <w:lang w:val="en-GB"/>
        </w:rPr>
      </w:pPr>
      <w:r w:rsidRPr="0023540B">
        <w:rPr>
          <w:rFonts w:ascii="Courier New" w:hAnsi="Courier New" w:cs="Courier New"/>
          <w:i/>
          <w:szCs w:val="18"/>
          <w:lang w:val="en-GB"/>
        </w:rPr>
        <w:t> </w:t>
      </w:r>
    </w:p>
    <w:p w:rsidR="00595F59" w:rsidRPr="0023540B" w:rsidRDefault="00595F59" w:rsidP="00595F59">
      <w:pPr>
        <w:spacing w:line="240" w:lineRule="auto"/>
        <w:rPr>
          <w:rFonts w:ascii="Times New Roman" w:hAnsi="Times New Roman"/>
          <w:i/>
          <w:szCs w:val="18"/>
          <w:lang w:val="en-GB"/>
        </w:rPr>
      </w:pPr>
      <w:r w:rsidRPr="0023540B">
        <w:rPr>
          <w:rFonts w:ascii="Courier New" w:hAnsi="Courier New" w:cs="Courier New"/>
          <w:i/>
          <w:szCs w:val="18"/>
          <w:lang w:val="en-GB"/>
        </w:rPr>
        <w:t>SSLEngine on</w:t>
      </w:r>
    </w:p>
    <w:p w:rsidR="00595F59" w:rsidRPr="0023540B" w:rsidRDefault="00595F59" w:rsidP="00595F59">
      <w:pPr>
        <w:spacing w:line="240" w:lineRule="auto"/>
        <w:rPr>
          <w:rFonts w:ascii="Times New Roman" w:hAnsi="Times New Roman"/>
          <w:i/>
          <w:szCs w:val="18"/>
          <w:lang w:val="en-GB"/>
        </w:rPr>
      </w:pPr>
      <w:r w:rsidRPr="0023540B">
        <w:rPr>
          <w:rFonts w:ascii="Courier New" w:hAnsi="Courier New" w:cs="Courier New"/>
          <w:i/>
          <w:szCs w:val="18"/>
          <w:lang w:val="en-GB"/>
        </w:rPr>
        <w:t> </w:t>
      </w:r>
    </w:p>
    <w:p w:rsidR="00595F59" w:rsidRPr="0023540B" w:rsidRDefault="00E215A2" w:rsidP="00595F59">
      <w:pPr>
        <w:spacing w:line="240" w:lineRule="auto"/>
        <w:rPr>
          <w:rFonts w:ascii="Times New Roman" w:hAnsi="Times New Roman"/>
          <w:i/>
          <w:szCs w:val="18"/>
          <w:lang w:val="en-GB"/>
        </w:rPr>
      </w:pPr>
      <w:r w:rsidRPr="0023540B">
        <w:rPr>
          <w:rFonts w:ascii="Courier New" w:hAnsi="Courier New" w:cs="Courier New"/>
          <w:i/>
          <w:szCs w:val="18"/>
          <w:lang w:val="en-GB"/>
        </w:rPr>
        <w:t>#voor server identificatie</w:t>
      </w:r>
    </w:p>
    <w:p w:rsidR="00595F59" w:rsidRPr="0023540B" w:rsidRDefault="00595F59" w:rsidP="00595F59">
      <w:pPr>
        <w:spacing w:line="240" w:lineRule="auto"/>
        <w:rPr>
          <w:rFonts w:ascii="Times New Roman" w:hAnsi="Times New Roman"/>
          <w:i/>
          <w:szCs w:val="18"/>
          <w:lang w:val="en-GB"/>
        </w:rPr>
      </w:pPr>
      <w:r w:rsidRPr="0023540B">
        <w:rPr>
          <w:rFonts w:ascii="Courier New" w:hAnsi="Courier New" w:cs="Courier New"/>
          <w:i/>
          <w:szCs w:val="18"/>
          <w:lang w:val="en-GB"/>
        </w:rPr>
        <w:t>SSLCe</w:t>
      </w:r>
      <w:r w:rsidR="0068340E" w:rsidRPr="0023540B">
        <w:rPr>
          <w:rFonts w:ascii="Courier New" w:hAnsi="Courier New" w:cs="Courier New"/>
          <w:i/>
          <w:szCs w:val="18"/>
          <w:lang w:val="en-GB"/>
        </w:rPr>
        <w:t>rtificateFile /etc/brp/brp</w:t>
      </w:r>
      <w:r w:rsidR="00AE32FD">
        <w:rPr>
          <w:rFonts w:ascii="Courier New" w:hAnsi="Courier New" w:cs="Courier New"/>
          <w:i/>
          <w:szCs w:val="18"/>
          <w:lang w:val="en-GB"/>
        </w:rPr>
        <w:t>-</w:t>
      </w:r>
      <w:r w:rsidRPr="0023540B">
        <w:rPr>
          <w:rFonts w:ascii="Courier New" w:hAnsi="Courier New" w:cs="Courier New"/>
          <w:i/>
          <w:szCs w:val="18"/>
          <w:lang w:val="en-GB"/>
        </w:rPr>
        <w:t>server.crt</w:t>
      </w:r>
    </w:p>
    <w:p w:rsidR="00595F59" w:rsidRPr="0023540B" w:rsidRDefault="00595F59" w:rsidP="00595F59">
      <w:pPr>
        <w:spacing w:line="240" w:lineRule="auto"/>
        <w:rPr>
          <w:rFonts w:ascii="Times New Roman" w:hAnsi="Times New Roman"/>
          <w:i/>
          <w:szCs w:val="18"/>
          <w:lang w:val="en-GB"/>
        </w:rPr>
      </w:pPr>
      <w:r w:rsidRPr="0023540B">
        <w:rPr>
          <w:rFonts w:ascii="Courier New" w:hAnsi="Courier New" w:cs="Courier New"/>
          <w:i/>
          <w:szCs w:val="18"/>
          <w:lang w:val="en-GB"/>
        </w:rPr>
        <w:t>SSLCertificateKeyFile /etc/brp/</w:t>
      </w:r>
      <w:r w:rsidR="0068340E" w:rsidRPr="0023540B">
        <w:rPr>
          <w:rFonts w:ascii="Courier New" w:hAnsi="Courier New" w:cs="Courier New"/>
          <w:i/>
          <w:szCs w:val="18"/>
          <w:lang w:val="en-GB"/>
        </w:rPr>
        <w:t>brp</w:t>
      </w:r>
      <w:r w:rsidR="00AE32FD">
        <w:rPr>
          <w:rFonts w:ascii="Courier New" w:hAnsi="Courier New" w:cs="Courier New"/>
          <w:i/>
          <w:szCs w:val="18"/>
          <w:lang w:val="en-GB"/>
        </w:rPr>
        <w:t>-</w:t>
      </w:r>
      <w:r w:rsidRPr="0023540B">
        <w:rPr>
          <w:rFonts w:ascii="Courier New" w:hAnsi="Courier New" w:cs="Courier New"/>
          <w:i/>
          <w:szCs w:val="18"/>
          <w:lang w:val="en-GB"/>
        </w:rPr>
        <w:t>server.key</w:t>
      </w:r>
    </w:p>
    <w:p w:rsidR="00595F59" w:rsidRPr="0023540B" w:rsidRDefault="00595F59" w:rsidP="00595F59">
      <w:pPr>
        <w:spacing w:line="240" w:lineRule="auto"/>
        <w:rPr>
          <w:rFonts w:ascii="Times New Roman" w:hAnsi="Times New Roman"/>
          <w:i/>
          <w:szCs w:val="18"/>
          <w:lang w:val="en-GB"/>
        </w:rPr>
      </w:pPr>
      <w:r w:rsidRPr="0023540B">
        <w:rPr>
          <w:rFonts w:ascii="Courier New" w:hAnsi="Courier New" w:cs="Courier New"/>
          <w:i/>
          <w:szCs w:val="18"/>
          <w:lang w:val="en-GB"/>
        </w:rPr>
        <w:t> </w:t>
      </w:r>
    </w:p>
    <w:p w:rsidR="00595F59" w:rsidRPr="0023540B" w:rsidRDefault="00595F59" w:rsidP="00595F59">
      <w:pPr>
        <w:spacing w:line="240" w:lineRule="auto"/>
        <w:rPr>
          <w:rFonts w:ascii="Times New Roman" w:hAnsi="Times New Roman"/>
          <w:i/>
          <w:szCs w:val="18"/>
          <w:lang w:val="en-GB"/>
        </w:rPr>
      </w:pPr>
      <w:r w:rsidRPr="0023540B">
        <w:rPr>
          <w:rFonts w:ascii="Courier New" w:hAnsi="Courier New" w:cs="Courier New"/>
          <w:i/>
          <w:szCs w:val="18"/>
          <w:lang w:val="en-GB"/>
        </w:rPr>
        <w:t>#voor client authenticati</w:t>
      </w:r>
      <w:r w:rsidR="0068340E" w:rsidRPr="0023540B">
        <w:rPr>
          <w:rFonts w:ascii="Courier New" w:hAnsi="Courier New" w:cs="Courier New"/>
          <w:i/>
          <w:szCs w:val="18"/>
          <w:lang w:val="en-GB"/>
        </w:rPr>
        <w:t>e</w:t>
      </w:r>
    </w:p>
    <w:p w:rsidR="00595F59" w:rsidRPr="0023540B" w:rsidRDefault="00595F59" w:rsidP="00595F59">
      <w:pPr>
        <w:spacing w:line="240" w:lineRule="auto"/>
        <w:rPr>
          <w:rFonts w:ascii="Times New Roman" w:hAnsi="Times New Roman"/>
          <w:i/>
          <w:szCs w:val="18"/>
          <w:lang w:val="en-GB"/>
        </w:rPr>
      </w:pPr>
      <w:r w:rsidRPr="0023540B">
        <w:rPr>
          <w:rFonts w:ascii="Courier New" w:hAnsi="Courier New" w:cs="Courier New"/>
          <w:i/>
          <w:szCs w:val="18"/>
          <w:lang w:val="en-GB"/>
        </w:rPr>
        <w:t>SSLCACertificateFile /etc/brp/</w:t>
      </w:r>
      <w:r w:rsidR="00FC43F2">
        <w:rPr>
          <w:rFonts w:ascii="Courier New" w:hAnsi="Courier New" w:cs="Courier New"/>
          <w:i/>
          <w:szCs w:val="18"/>
          <w:lang w:val="en-GB"/>
        </w:rPr>
        <w:t>brp-</w:t>
      </w:r>
      <w:r w:rsidRPr="0023540B">
        <w:rPr>
          <w:rFonts w:ascii="Courier New" w:hAnsi="Courier New" w:cs="Courier New"/>
          <w:i/>
          <w:szCs w:val="18"/>
          <w:lang w:val="en-GB"/>
        </w:rPr>
        <w:t>ca.crt</w:t>
      </w:r>
    </w:p>
    <w:p w:rsidR="00595F59" w:rsidRPr="00022F22" w:rsidRDefault="00595F59" w:rsidP="00595F59">
      <w:pPr>
        <w:spacing w:line="240" w:lineRule="auto"/>
        <w:rPr>
          <w:rFonts w:ascii="Times New Roman" w:hAnsi="Times New Roman"/>
          <w:i/>
          <w:szCs w:val="18"/>
        </w:rPr>
      </w:pPr>
      <w:r w:rsidRPr="00022F22">
        <w:rPr>
          <w:rFonts w:ascii="Courier New" w:hAnsi="Courier New" w:cs="Courier New"/>
          <w:i/>
          <w:szCs w:val="18"/>
        </w:rPr>
        <w:t>SSLVerifyClient require</w:t>
      </w:r>
    </w:p>
    <w:p w:rsidR="00595F59" w:rsidRPr="00022F22" w:rsidRDefault="00595F59" w:rsidP="00595F59">
      <w:pPr>
        <w:spacing w:line="240" w:lineRule="auto"/>
        <w:rPr>
          <w:rFonts w:ascii="Times New Roman" w:hAnsi="Times New Roman"/>
          <w:i/>
          <w:szCs w:val="18"/>
        </w:rPr>
      </w:pPr>
      <w:r w:rsidRPr="00022F22">
        <w:rPr>
          <w:rFonts w:ascii="Courier New" w:hAnsi="Courier New" w:cs="Courier New"/>
          <w:i/>
          <w:szCs w:val="18"/>
        </w:rPr>
        <w:t>SSLVerifyDepth 10</w:t>
      </w:r>
    </w:p>
    <w:p w:rsidR="00595F59" w:rsidRPr="00022F22" w:rsidRDefault="00595F59" w:rsidP="00595F59">
      <w:pPr>
        <w:spacing w:line="240" w:lineRule="auto"/>
        <w:rPr>
          <w:rFonts w:ascii="Times New Roman" w:hAnsi="Times New Roman"/>
          <w:i/>
          <w:szCs w:val="18"/>
        </w:rPr>
      </w:pPr>
      <w:r w:rsidRPr="00022F22">
        <w:rPr>
          <w:rFonts w:ascii="Courier New" w:hAnsi="Courier New" w:cs="Courier New"/>
          <w:i/>
          <w:szCs w:val="18"/>
        </w:rPr>
        <w:t> </w:t>
      </w:r>
    </w:p>
    <w:p w:rsidR="00595F59" w:rsidRPr="00022F22" w:rsidRDefault="00595F59" w:rsidP="00595F59">
      <w:pPr>
        <w:spacing w:line="240" w:lineRule="auto"/>
        <w:rPr>
          <w:rFonts w:ascii="Times New Roman" w:hAnsi="Times New Roman"/>
          <w:i/>
          <w:szCs w:val="18"/>
        </w:rPr>
      </w:pPr>
      <w:r w:rsidRPr="00022F22">
        <w:rPr>
          <w:rFonts w:ascii="Courier New" w:hAnsi="Courier New" w:cs="Courier New"/>
          <w:i/>
          <w:szCs w:val="18"/>
        </w:rPr>
        <w:t>#alleen deze ciphers (conform digikoppeling 2.0)</w:t>
      </w:r>
    </w:p>
    <w:p w:rsidR="00595F59" w:rsidRPr="00022F22" w:rsidRDefault="00595F59" w:rsidP="00595F59">
      <w:pPr>
        <w:spacing w:line="240" w:lineRule="auto"/>
        <w:rPr>
          <w:rFonts w:ascii="Times New Roman" w:hAnsi="Times New Roman"/>
          <w:i/>
          <w:szCs w:val="18"/>
        </w:rPr>
      </w:pPr>
      <w:r w:rsidRPr="00022F22">
        <w:rPr>
          <w:rFonts w:ascii="Courier New" w:hAnsi="Courier New" w:cs="Courier New"/>
          <w:i/>
          <w:szCs w:val="18"/>
        </w:rPr>
        <w:t> </w:t>
      </w:r>
    </w:p>
    <w:p w:rsidR="00595F59" w:rsidRPr="00022F22" w:rsidRDefault="00595F59" w:rsidP="00595F59">
      <w:pPr>
        <w:spacing w:line="240" w:lineRule="auto"/>
        <w:rPr>
          <w:rFonts w:ascii="Times New Roman" w:hAnsi="Times New Roman"/>
          <w:i/>
          <w:szCs w:val="18"/>
        </w:rPr>
      </w:pPr>
      <w:r w:rsidRPr="00022F22">
        <w:rPr>
          <w:rFonts w:ascii="Courier New" w:hAnsi="Courier New" w:cs="Courier New"/>
          <w:i/>
          <w:szCs w:val="18"/>
        </w:rPr>
        <w:t>SSLProxyCipherSuite T</w:t>
      </w:r>
      <w:r w:rsidR="00594B24">
        <w:rPr>
          <w:rFonts w:ascii="Courier New" w:hAnsi="Courier New" w:cs="Courier New"/>
          <w:i/>
          <w:szCs w:val="18"/>
        </w:rPr>
        <w:t>LS_DHE_RSA_WITH_AES_128_CBC_SHA:</w:t>
      </w:r>
      <w:r w:rsidR="000C266E" w:rsidRPr="00022F22">
        <w:rPr>
          <w:rFonts w:ascii="Courier New" w:hAnsi="Courier New" w:cs="Courier New"/>
          <w:i/>
          <w:szCs w:val="18"/>
        </w:rPr>
        <w:t xml:space="preserve"> </w:t>
      </w:r>
      <w:r w:rsidR="00594B24">
        <w:rPr>
          <w:rFonts w:ascii="Courier New" w:hAnsi="Courier New" w:cs="Courier New"/>
          <w:i/>
          <w:szCs w:val="18"/>
        </w:rPr>
        <w:t>TLS_RSA_WITH_AES_128_CBC_SHA:</w:t>
      </w:r>
      <w:r w:rsidR="000C266E" w:rsidRPr="00022F22">
        <w:rPr>
          <w:rFonts w:ascii="Courier New" w:hAnsi="Courier New" w:cs="Courier New"/>
          <w:i/>
          <w:szCs w:val="18"/>
        </w:rPr>
        <w:t xml:space="preserve"> </w:t>
      </w:r>
      <w:r w:rsidRPr="00022F22">
        <w:rPr>
          <w:rFonts w:ascii="Courier New" w:hAnsi="Courier New" w:cs="Courier New"/>
          <w:i/>
          <w:szCs w:val="18"/>
        </w:rPr>
        <w:t>TLS_RSA_WITH_AES_256_CBC_SHA</w:t>
      </w:r>
      <w:r w:rsidR="00594B24">
        <w:rPr>
          <w:rFonts w:ascii="Courier New" w:hAnsi="Courier New" w:cs="Courier New"/>
          <w:i/>
          <w:szCs w:val="18"/>
        </w:rPr>
        <w:t>:</w:t>
      </w:r>
      <w:r w:rsidR="000C266E" w:rsidRPr="00022F22">
        <w:rPr>
          <w:rFonts w:ascii="Courier New" w:hAnsi="Courier New" w:cs="Courier New"/>
          <w:i/>
          <w:szCs w:val="18"/>
        </w:rPr>
        <w:t xml:space="preserve"> </w:t>
      </w:r>
      <w:r w:rsidRPr="00022F22">
        <w:rPr>
          <w:rFonts w:ascii="Courier New" w:hAnsi="Courier New" w:cs="Courier New"/>
          <w:i/>
          <w:szCs w:val="18"/>
        </w:rPr>
        <w:t>TLS_DHE_RSA_WITH_AES_256_CBC_SHA</w:t>
      </w:r>
      <w:r w:rsidR="00594B24">
        <w:rPr>
          <w:rFonts w:ascii="Courier New" w:hAnsi="Courier New" w:cs="Courier New"/>
          <w:i/>
          <w:szCs w:val="18"/>
        </w:rPr>
        <w:t>:</w:t>
      </w:r>
      <w:r w:rsidR="000C266E" w:rsidRPr="00022F22">
        <w:rPr>
          <w:rFonts w:ascii="Courier New" w:hAnsi="Courier New" w:cs="Courier New"/>
          <w:i/>
          <w:szCs w:val="18"/>
        </w:rPr>
        <w:t xml:space="preserve"> </w:t>
      </w:r>
      <w:r w:rsidRPr="00022F22">
        <w:rPr>
          <w:rFonts w:ascii="Courier New" w:hAnsi="Courier New" w:cs="Courier New"/>
          <w:i/>
          <w:szCs w:val="18"/>
        </w:rPr>
        <w:t>SSL_RSA_WITH_AES_128_CBC_SHA</w:t>
      </w:r>
      <w:r w:rsidR="00594B24">
        <w:rPr>
          <w:rFonts w:ascii="Courier New" w:hAnsi="Courier New" w:cs="Courier New"/>
          <w:i/>
          <w:szCs w:val="18"/>
        </w:rPr>
        <w:t>:</w:t>
      </w:r>
      <w:r w:rsidR="000C266E" w:rsidRPr="00022F22">
        <w:rPr>
          <w:rFonts w:ascii="Courier New" w:hAnsi="Courier New" w:cs="Courier New"/>
          <w:i/>
          <w:szCs w:val="18"/>
        </w:rPr>
        <w:t xml:space="preserve"> </w:t>
      </w:r>
      <w:r w:rsidRPr="00022F22">
        <w:rPr>
          <w:rFonts w:ascii="Courier New" w:hAnsi="Courier New" w:cs="Courier New"/>
          <w:i/>
          <w:szCs w:val="18"/>
        </w:rPr>
        <w:t>TLS_RSA_WITH_3DES_EDE_CBC_SHA</w:t>
      </w:r>
    </w:p>
    <w:p w:rsidR="00595F59" w:rsidRPr="00022F22" w:rsidRDefault="00595F59" w:rsidP="00595F59">
      <w:pPr>
        <w:spacing w:line="240" w:lineRule="auto"/>
        <w:rPr>
          <w:rFonts w:ascii="Times New Roman" w:hAnsi="Times New Roman"/>
          <w:i/>
          <w:szCs w:val="18"/>
        </w:rPr>
      </w:pPr>
      <w:r w:rsidRPr="00022F22">
        <w:rPr>
          <w:rFonts w:ascii="Courier New" w:hAnsi="Courier New" w:cs="Courier New"/>
          <w:i/>
          <w:szCs w:val="18"/>
        </w:rPr>
        <w:t> </w:t>
      </w:r>
    </w:p>
    <w:p w:rsidR="00595F59" w:rsidRPr="00022F22" w:rsidRDefault="00595F59" w:rsidP="00595F59">
      <w:pPr>
        <w:spacing w:line="240" w:lineRule="auto"/>
        <w:rPr>
          <w:rFonts w:ascii="Times New Roman" w:hAnsi="Times New Roman"/>
          <w:i/>
          <w:szCs w:val="18"/>
        </w:rPr>
      </w:pPr>
      <w:r w:rsidRPr="00022F22">
        <w:rPr>
          <w:rFonts w:ascii="Courier New" w:hAnsi="Courier New" w:cs="Courier New"/>
          <w:i/>
          <w:szCs w:val="18"/>
        </w:rPr>
        <w:t>#alleen SSLv3 en TLSv1 (conform digikoppeling 2.0)</w:t>
      </w:r>
    </w:p>
    <w:p w:rsidR="00595F59" w:rsidRPr="00441E4A" w:rsidRDefault="00595F59" w:rsidP="00595F59">
      <w:pPr>
        <w:spacing w:line="240" w:lineRule="auto"/>
        <w:rPr>
          <w:rFonts w:ascii="Times New Roman" w:hAnsi="Times New Roman"/>
          <w:i/>
          <w:szCs w:val="18"/>
          <w:lang w:val="en-US"/>
        </w:rPr>
      </w:pPr>
      <w:r w:rsidRPr="00441E4A">
        <w:rPr>
          <w:rFonts w:ascii="Courier New" w:hAnsi="Courier New" w:cs="Courier New"/>
          <w:i/>
          <w:szCs w:val="18"/>
          <w:lang w:val="en-US"/>
        </w:rPr>
        <w:t>SSLProtocol +SSLv3 +TLSv1</w:t>
      </w:r>
    </w:p>
    <w:p w:rsidR="00595F59" w:rsidRPr="00441E4A" w:rsidRDefault="00595F59" w:rsidP="00595F59">
      <w:pPr>
        <w:spacing w:line="240" w:lineRule="auto"/>
        <w:rPr>
          <w:rFonts w:ascii="Times New Roman" w:hAnsi="Times New Roman"/>
          <w:i/>
          <w:szCs w:val="18"/>
          <w:lang w:val="en-US"/>
        </w:rPr>
      </w:pPr>
      <w:r w:rsidRPr="00441E4A">
        <w:rPr>
          <w:rFonts w:ascii="Courier New" w:hAnsi="Courier New" w:cs="Courier New"/>
          <w:i/>
          <w:szCs w:val="18"/>
          <w:lang w:val="en-US"/>
        </w:rPr>
        <w:t> </w:t>
      </w:r>
    </w:p>
    <w:p w:rsidR="002163CC" w:rsidRPr="00441E4A" w:rsidRDefault="00C06FFC" w:rsidP="00595F59">
      <w:pPr>
        <w:spacing w:line="240" w:lineRule="auto"/>
        <w:rPr>
          <w:rFonts w:ascii="Courier New" w:hAnsi="Courier New" w:cs="Courier New"/>
          <w:i/>
          <w:szCs w:val="18"/>
          <w:lang w:val="en-US"/>
        </w:rPr>
      </w:pPr>
      <w:hyperlink w:history="1"/>
    </w:p>
    <w:p w:rsidR="002163CC" w:rsidRPr="00441E4A" w:rsidRDefault="002163CC" w:rsidP="002163CC">
      <w:pPr>
        <w:spacing w:line="100" w:lineRule="atLeast"/>
        <w:outlineLvl w:val="0"/>
        <w:rPr>
          <w:rFonts w:ascii="Courier New" w:hAnsi="Courier New" w:cs="Courier New"/>
          <w:i/>
          <w:szCs w:val="18"/>
          <w:lang w:val="en-US"/>
        </w:rPr>
      </w:pPr>
      <w:r w:rsidRPr="00441E4A">
        <w:rPr>
          <w:rFonts w:ascii="Courier New" w:hAnsi="Courier New" w:cs="Courier New"/>
          <w:i/>
          <w:szCs w:val="18"/>
          <w:lang w:val="en-US"/>
        </w:rPr>
        <w:t>JkMount /brp* worker1</w:t>
      </w:r>
    </w:p>
    <w:p w:rsidR="00DC1BA2" w:rsidRPr="00441E4A" w:rsidRDefault="00DC1BA2" w:rsidP="002163CC">
      <w:pPr>
        <w:spacing w:line="100" w:lineRule="atLeast"/>
        <w:outlineLvl w:val="0"/>
        <w:rPr>
          <w:lang w:val="en-US"/>
        </w:rPr>
      </w:pPr>
    </w:p>
    <w:p w:rsidR="00595F59" w:rsidRPr="00441E4A" w:rsidRDefault="00595F59" w:rsidP="00595F59">
      <w:pPr>
        <w:spacing w:line="240" w:lineRule="auto"/>
        <w:rPr>
          <w:rFonts w:ascii="Times New Roman" w:hAnsi="Times New Roman"/>
          <w:i/>
          <w:szCs w:val="18"/>
          <w:lang w:val="en-US"/>
        </w:rPr>
      </w:pPr>
    </w:p>
    <w:p w:rsidR="00595F59" w:rsidRPr="00441E4A" w:rsidRDefault="00595F59" w:rsidP="00595F59">
      <w:pPr>
        <w:spacing w:line="240" w:lineRule="auto"/>
        <w:rPr>
          <w:rFonts w:ascii="Courier New" w:hAnsi="Courier New" w:cs="Courier New"/>
          <w:i/>
          <w:szCs w:val="18"/>
          <w:lang w:val="en-US"/>
        </w:rPr>
      </w:pPr>
      <w:r w:rsidRPr="00441E4A">
        <w:rPr>
          <w:rFonts w:ascii="Courier New" w:hAnsi="Courier New" w:cs="Courier New"/>
          <w:i/>
          <w:szCs w:val="18"/>
          <w:lang w:val="en-US"/>
        </w:rPr>
        <w:t>&lt;/VirtualHost&gt;</w:t>
      </w:r>
    </w:p>
    <w:p w:rsidR="000619FF" w:rsidRPr="00441E4A" w:rsidRDefault="000619FF" w:rsidP="00595F59">
      <w:pPr>
        <w:spacing w:line="240" w:lineRule="auto"/>
        <w:rPr>
          <w:rFonts w:ascii="Courier New" w:hAnsi="Courier New" w:cs="Courier New"/>
          <w:sz w:val="20"/>
          <w:lang w:val="en-US"/>
        </w:rPr>
      </w:pPr>
    </w:p>
    <w:p w:rsidR="000619FF" w:rsidRDefault="000619FF" w:rsidP="00595F59">
      <w:pPr>
        <w:spacing w:line="240" w:lineRule="auto"/>
        <w:rPr>
          <w:rFonts w:cs="Courier New"/>
          <w:szCs w:val="18"/>
        </w:rPr>
      </w:pPr>
      <w:r w:rsidRPr="000619FF">
        <w:rPr>
          <w:rFonts w:cs="Courier New"/>
          <w:szCs w:val="18"/>
        </w:rPr>
        <w:t xml:space="preserve">Zorg ervoor dat alle </w:t>
      </w:r>
      <w:r w:rsidR="009C1960">
        <w:rPr>
          <w:rFonts w:cs="Courier New"/>
          <w:szCs w:val="18"/>
        </w:rPr>
        <w:t xml:space="preserve">benodigde </w:t>
      </w:r>
      <w:r w:rsidRPr="000619FF">
        <w:rPr>
          <w:rFonts w:cs="Courier New"/>
          <w:szCs w:val="18"/>
        </w:rPr>
        <w:t>certificaat bestanden in het juiste pad staan, zoals aangegeven in bovenstaa</w:t>
      </w:r>
      <w:r w:rsidR="009C1960">
        <w:rPr>
          <w:rFonts w:cs="Courier New"/>
          <w:szCs w:val="18"/>
        </w:rPr>
        <w:t>n</w:t>
      </w:r>
      <w:r w:rsidRPr="000619FF">
        <w:rPr>
          <w:rFonts w:cs="Courier New"/>
          <w:szCs w:val="18"/>
        </w:rPr>
        <w:t>de config</w:t>
      </w:r>
      <w:r w:rsidR="00022F22">
        <w:rPr>
          <w:rFonts w:cs="Courier New"/>
          <w:szCs w:val="18"/>
        </w:rPr>
        <w:t xml:space="preserve">uratie, of pas bovenstaande configuratie aan indien bestanden of bijvoorbeeld de BRP </w:t>
      </w:r>
      <w:r w:rsidR="009C1F2C">
        <w:rPr>
          <w:rFonts w:cs="Courier New"/>
          <w:szCs w:val="18"/>
        </w:rPr>
        <w:t>applicatie</w:t>
      </w:r>
      <w:r w:rsidR="00022F22">
        <w:rPr>
          <w:rFonts w:cs="Courier New"/>
          <w:szCs w:val="18"/>
        </w:rPr>
        <w:t xml:space="preserve"> op een andere locatie zijn te vinden.</w:t>
      </w:r>
      <w:r w:rsidR="006165DE">
        <w:rPr>
          <w:rFonts w:cs="Courier New"/>
          <w:szCs w:val="18"/>
        </w:rPr>
        <w:t xml:space="preserve"> Let ook op dat URL’s kloppen met het </w:t>
      </w:r>
      <w:hyperlink r:id="rId17" w:history="1">
        <w:r w:rsidR="006165DE" w:rsidRPr="006165DE">
          <w:rPr>
            <w:rStyle w:val="Hyperlink"/>
            <w:rFonts w:cs="Courier New"/>
            <w:szCs w:val="18"/>
          </w:rPr>
          <w:t>BRP Webservice landschap</w:t>
        </w:r>
      </w:hyperlink>
      <w:r w:rsidR="006165DE">
        <w:rPr>
          <w:rFonts w:cs="Courier New"/>
          <w:szCs w:val="18"/>
        </w:rPr>
        <w:t>.</w:t>
      </w:r>
    </w:p>
    <w:p w:rsidR="00551027" w:rsidRDefault="00551027" w:rsidP="00595F59">
      <w:pPr>
        <w:spacing w:line="240" w:lineRule="auto"/>
        <w:rPr>
          <w:rFonts w:cs="Courier New"/>
          <w:szCs w:val="18"/>
        </w:rPr>
      </w:pPr>
    </w:p>
    <w:p w:rsidR="00551027" w:rsidRDefault="00551027" w:rsidP="00595F59">
      <w:pPr>
        <w:spacing w:line="240" w:lineRule="auto"/>
        <w:rPr>
          <w:rFonts w:cs="Courier New"/>
          <w:szCs w:val="18"/>
        </w:rPr>
      </w:pPr>
      <w:r>
        <w:rPr>
          <w:rFonts w:cs="Courier New"/>
          <w:szCs w:val="18"/>
        </w:rPr>
        <w:lastRenderedPageBreak/>
        <w:t>Zorg er ook voor dat alle URL’s naar de applcaties die in Tomcat draaien worden gekoppeld aan de worker middels de “JkMount” directive.</w:t>
      </w:r>
      <w:r w:rsidR="00093B75">
        <w:rPr>
          <w:rFonts w:cs="Courier New"/>
          <w:szCs w:val="18"/>
        </w:rPr>
        <w:t xml:space="preserve"> (Bijhouding én Bevraging)</w:t>
      </w:r>
      <w:r w:rsidR="009A14BB">
        <w:rPr>
          <w:rFonts w:cs="Courier New"/>
          <w:szCs w:val="18"/>
        </w:rPr>
        <w:t xml:space="preserve"> Zie hiervoor </w:t>
      </w:r>
      <w:r w:rsidR="00151327">
        <w:rPr>
          <w:rFonts w:cs="Courier New"/>
          <w:szCs w:val="18"/>
        </w:rPr>
        <w:t xml:space="preserve">ook </w:t>
      </w:r>
      <w:r w:rsidR="009A14BB">
        <w:rPr>
          <w:rFonts w:cs="Courier New"/>
          <w:szCs w:val="18"/>
        </w:rPr>
        <w:t xml:space="preserve">de </w:t>
      </w:r>
      <w:hyperlink r:id="rId18" w:history="1">
        <w:r w:rsidR="009A14BB" w:rsidRPr="009772B1">
          <w:rPr>
            <w:rStyle w:val="Hyperlink"/>
            <w:rFonts w:cs="Courier New"/>
            <w:szCs w:val="18"/>
          </w:rPr>
          <w:t>BRP Webservice landschap</w:t>
        </w:r>
      </w:hyperlink>
      <w:r w:rsidR="009A14BB">
        <w:rPr>
          <w:rFonts w:cs="Courier New"/>
          <w:szCs w:val="18"/>
        </w:rPr>
        <w:t xml:space="preserve"> welke URL’s dit moeten zijn.</w:t>
      </w:r>
    </w:p>
    <w:p w:rsidR="006902CD" w:rsidRDefault="006902CD" w:rsidP="00595F59">
      <w:pPr>
        <w:spacing w:line="240" w:lineRule="auto"/>
        <w:rPr>
          <w:rFonts w:ascii="Courier New" w:hAnsi="Courier New" w:cs="Courier New"/>
          <w:sz w:val="20"/>
        </w:rPr>
      </w:pPr>
    </w:p>
    <w:p w:rsidR="006902CD" w:rsidRDefault="006902CD" w:rsidP="00595F59">
      <w:pPr>
        <w:spacing w:line="240" w:lineRule="auto"/>
        <w:rPr>
          <w:rStyle w:val="pre"/>
          <w:rFonts w:cs="Courier New"/>
          <w:szCs w:val="18"/>
        </w:rPr>
      </w:pPr>
      <w:r w:rsidRPr="006902CD">
        <w:rPr>
          <w:rFonts w:cs="Courier New"/>
          <w:szCs w:val="18"/>
        </w:rPr>
        <w:t>Zodra</w:t>
      </w:r>
      <w:r>
        <w:rPr>
          <w:rFonts w:cs="Courier New"/>
          <w:szCs w:val="18"/>
        </w:rPr>
        <w:t xml:space="preserve"> </w:t>
      </w:r>
      <w:r w:rsidR="009C1960">
        <w:rPr>
          <w:rFonts w:cs="Courier New"/>
          <w:szCs w:val="18"/>
        </w:rPr>
        <w:t>de</w:t>
      </w:r>
      <w:r>
        <w:rPr>
          <w:rFonts w:cs="Courier New"/>
          <w:szCs w:val="18"/>
        </w:rPr>
        <w:t xml:space="preserve"> configuratie aangemaakt is kan de virtual host geactiveerd worden voor de buitenwereld. Gebruik hiervoor het </w:t>
      </w:r>
      <w:r>
        <w:rPr>
          <w:rStyle w:val="pre"/>
          <w:rFonts w:ascii="Courier New" w:hAnsi="Courier New" w:cs="Courier New"/>
          <w:sz w:val="20"/>
          <w:szCs w:val="20"/>
        </w:rPr>
        <w:t xml:space="preserve">a2ensite </w:t>
      </w:r>
      <w:r w:rsidRPr="006902CD">
        <w:rPr>
          <w:rStyle w:val="pre"/>
          <w:rFonts w:cs="Courier New"/>
          <w:szCs w:val="18"/>
        </w:rPr>
        <w:t>command.</w:t>
      </w:r>
    </w:p>
    <w:p w:rsidR="000619FF" w:rsidRDefault="000619FF" w:rsidP="00595F59">
      <w:pPr>
        <w:spacing w:line="240" w:lineRule="auto"/>
        <w:rPr>
          <w:rStyle w:val="pre"/>
          <w:rFonts w:cs="Courier New"/>
          <w:szCs w:val="18"/>
        </w:rPr>
      </w:pPr>
    </w:p>
    <w:p w:rsidR="000619FF" w:rsidRPr="00022F22" w:rsidRDefault="000619FF" w:rsidP="000619FF">
      <w:pPr>
        <w:rPr>
          <w:rFonts w:ascii="Courier New" w:hAnsi="Courier New" w:cs="Courier New"/>
        </w:rPr>
      </w:pPr>
      <w:r w:rsidRPr="00022F22">
        <w:rPr>
          <w:rFonts w:ascii="Courier New" w:hAnsi="Courier New" w:cs="Courier New"/>
        </w:rPr>
        <w:t>#a2ensite default</w:t>
      </w:r>
      <w:r w:rsidR="000C266E" w:rsidRPr="00022F22">
        <w:rPr>
          <w:rFonts w:ascii="Courier New" w:hAnsi="Courier New" w:cs="Courier New"/>
        </w:rPr>
        <w:t>-ssl</w:t>
      </w:r>
    </w:p>
    <w:p w:rsidR="00D5210F" w:rsidRDefault="00D5210F" w:rsidP="000619FF"/>
    <w:p w:rsidR="00D5210F" w:rsidRDefault="00D5210F" w:rsidP="000619FF">
      <w:r>
        <w:t>Of</w:t>
      </w:r>
    </w:p>
    <w:p w:rsidR="00D5210F" w:rsidRDefault="00D5210F" w:rsidP="000619FF"/>
    <w:p w:rsidR="00D5210F" w:rsidRDefault="00D5210F" w:rsidP="00D5210F">
      <w:pPr>
        <w:rPr>
          <w:rFonts w:ascii="Courier New" w:hAnsi="Courier New" w:cs="Courier New"/>
        </w:rPr>
      </w:pPr>
      <w:r w:rsidRPr="00022F22">
        <w:rPr>
          <w:rFonts w:ascii="Courier New" w:hAnsi="Courier New" w:cs="Courier New"/>
        </w:rPr>
        <w:t>#a2ensite brp</w:t>
      </w:r>
    </w:p>
    <w:p w:rsidR="00DB0AB2" w:rsidRDefault="00DB0AB2" w:rsidP="00D5210F">
      <w:pPr>
        <w:rPr>
          <w:rFonts w:ascii="Courier New" w:hAnsi="Courier New" w:cs="Courier New"/>
        </w:rPr>
      </w:pPr>
    </w:p>
    <w:p w:rsidR="00DB0AB2" w:rsidRDefault="00DB0AB2" w:rsidP="00DB0AB2">
      <w:r>
        <w:t>NB: In sommige distributies in het a2ensite commando niet beschikbaar. Gebruik dan het directe symlinken (uitgaande van de sites-enabled directory):</w:t>
      </w:r>
    </w:p>
    <w:p w:rsidR="00DB0AB2" w:rsidRDefault="00DB0AB2" w:rsidP="00D5210F">
      <w:pPr>
        <w:rPr>
          <w:rFonts w:ascii="Courier New" w:hAnsi="Courier New" w:cs="Courier New"/>
        </w:rPr>
      </w:pPr>
    </w:p>
    <w:p w:rsidR="00DB0AB2" w:rsidRPr="00DC1BA2" w:rsidRDefault="00DB0AB2" w:rsidP="00D5210F">
      <w:pPr>
        <w:rPr>
          <w:rFonts w:ascii="Courier New" w:hAnsi="Courier New" w:cs="Courier New"/>
          <w:lang w:val="en-GB"/>
        </w:rPr>
      </w:pPr>
      <w:r w:rsidRPr="00DC1BA2">
        <w:rPr>
          <w:rFonts w:ascii="Courier New" w:hAnsi="Courier New" w:cs="Courier New"/>
          <w:lang w:val="en-GB"/>
        </w:rPr>
        <w:t>#ln –s ../sites-available/default-ssl</w:t>
      </w:r>
    </w:p>
    <w:p w:rsidR="0054762A" w:rsidRDefault="00643547" w:rsidP="00643547">
      <w:pPr>
        <w:pStyle w:val="Heading2"/>
        <w:rPr>
          <w:rStyle w:val="pre"/>
          <w:rFonts w:cs="Courier New"/>
          <w:szCs w:val="18"/>
        </w:rPr>
      </w:pPr>
      <w:bookmarkStart w:id="21" w:name="_Toc224092713"/>
      <w:r>
        <w:rPr>
          <w:rStyle w:val="pre"/>
          <w:rFonts w:cs="Courier New"/>
          <w:szCs w:val="18"/>
        </w:rPr>
        <w:t xml:space="preserve">Configureer </w:t>
      </w:r>
      <w:r w:rsidR="003B5DB8">
        <w:rPr>
          <w:rStyle w:val="pre"/>
          <w:rFonts w:cs="Courier New"/>
          <w:szCs w:val="18"/>
        </w:rPr>
        <w:t>een worker</w:t>
      </w:r>
      <w:bookmarkEnd w:id="21"/>
    </w:p>
    <w:p w:rsidR="003B5DB8" w:rsidRDefault="003B5DB8" w:rsidP="003B5DB8">
      <w:r>
        <w:rPr>
          <w:rFonts w:cs="Courier New"/>
          <w:i/>
          <w:szCs w:val="18"/>
        </w:rPr>
        <w:t>De communicatie tussen apache en tomcat vindt plaats via zogenaamde workers. Deze workers sturen berichten door volgens een bepaald protocol, genaamd ajp (Apache JServ Protocol, versie 1.3). Er zijn veel mogelijkheden voor specifieke configuratie, zie daarvoor:</w:t>
      </w:r>
    </w:p>
    <w:p w:rsidR="003B5DB8" w:rsidRDefault="00C06FFC" w:rsidP="003B5DB8">
      <w:hyperlink r:id="rId19">
        <w:r w:rsidR="003B5DB8" w:rsidRPr="003B5DB8">
          <w:rPr>
            <w:rStyle w:val="InternetLink"/>
            <w:rFonts w:cs="Courier New"/>
            <w:i/>
            <w:szCs w:val="18"/>
            <w:lang w:val="nl-NL"/>
          </w:rPr>
          <w:t>http://tomcat.apache.org/connectors-doc/reference/workers.html</w:t>
        </w:r>
      </w:hyperlink>
    </w:p>
    <w:p w:rsidR="003B5DB8" w:rsidRDefault="003B5DB8" w:rsidP="003B5DB8"/>
    <w:p w:rsidR="003B5DB8" w:rsidRDefault="003B5DB8" w:rsidP="003B5DB8">
      <w:r>
        <w:t>In paragraaf 2.3 is een directive opgenomen “</w:t>
      </w:r>
      <w:r w:rsidRPr="0023540B">
        <w:rPr>
          <w:rFonts w:ascii="Courier New" w:hAnsi="Courier New" w:cs="Courier New"/>
          <w:i/>
          <w:szCs w:val="18"/>
        </w:rPr>
        <w:t>JkWorkersFile</w:t>
      </w:r>
      <w:r>
        <w:t>”, maak dit bestand aan (worker.properties) en voeg de volgende properties toe:</w:t>
      </w:r>
    </w:p>
    <w:p w:rsidR="003B5DB8" w:rsidRDefault="003B5DB8" w:rsidP="003B5DB8"/>
    <w:p w:rsidR="003B5DB8" w:rsidRDefault="003B5DB8" w:rsidP="003B5DB8">
      <w:r>
        <w:rPr>
          <w:rFonts w:ascii="Courier New" w:hAnsi="Courier New" w:cs="Courier New"/>
          <w:i/>
          <w:szCs w:val="18"/>
        </w:rPr>
        <w:t>workers.tomcat_home=&lt;pad naar tomcat installatie&gt;</w:t>
      </w:r>
    </w:p>
    <w:p w:rsidR="003B5DB8" w:rsidRDefault="003B5DB8" w:rsidP="003B5DB8">
      <w:r>
        <w:rPr>
          <w:rFonts w:ascii="Courier New" w:hAnsi="Courier New" w:cs="Courier New"/>
          <w:i/>
          <w:szCs w:val="18"/>
        </w:rPr>
        <w:t>worker.list=worker1</w:t>
      </w:r>
    </w:p>
    <w:p w:rsidR="003B5DB8" w:rsidRDefault="003B5DB8" w:rsidP="003B5DB8">
      <w:r>
        <w:rPr>
          <w:rFonts w:ascii="Courier New" w:hAnsi="Courier New" w:cs="Courier New"/>
          <w:i/>
          <w:szCs w:val="18"/>
        </w:rPr>
        <w:t>worker.worker1.port=8009</w:t>
      </w:r>
    </w:p>
    <w:p w:rsidR="003B5DB8" w:rsidRDefault="003B5DB8" w:rsidP="003B5DB8">
      <w:r>
        <w:rPr>
          <w:rFonts w:ascii="Courier New" w:hAnsi="Courier New" w:cs="Courier New"/>
          <w:i/>
          <w:szCs w:val="18"/>
        </w:rPr>
        <w:t>worker.worker1.host=&lt;host van applicatie server&gt;</w:t>
      </w:r>
    </w:p>
    <w:p w:rsidR="003B5DB8" w:rsidRDefault="003B5DB8" w:rsidP="003B5DB8">
      <w:pPr>
        <w:rPr>
          <w:rFonts w:ascii="Courier New" w:hAnsi="Courier New" w:cs="Courier New"/>
          <w:i/>
          <w:szCs w:val="18"/>
        </w:rPr>
      </w:pPr>
      <w:r>
        <w:rPr>
          <w:rFonts w:ascii="Courier New" w:hAnsi="Courier New" w:cs="Courier New"/>
          <w:i/>
          <w:szCs w:val="18"/>
        </w:rPr>
        <w:t>worker.worker1.type=ajp13</w:t>
      </w:r>
    </w:p>
    <w:p w:rsidR="003B5DB8" w:rsidRDefault="003B5DB8" w:rsidP="003B5DB8">
      <w:pPr>
        <w:rPr>
          <w:rFonts w:ascii="Courier New" w:hAnsi="Courier New" w:cs="Courier New"/>
          <w:i/>
          <w:szCs w:val="18"/>
        </w:rPr>
      </w:pPr>
    </w:p>
    <w:p w:rsidR="003B5DB8" w:rsidRDefault="003B5DB8" w:rsidP="0023540B">
      <w:pPr>
        <w:outlineLvl w:val="0"/>
      </w:pPr>
      <w:r>
        <w:rPr>
          <w:rFonts w:cs="Courier New"/>
          <w:i/>
          <w:szCs w:val="18"/>
        </w:rPr>
        <w:t>N.B. We geven hier de minimale properties die nodig zijn voor het functioneren van de connectie.</w:t>
      </w:r>
    </w:p>
    <w:p w:rsidR="003B5DB8" w:rsidRPr="00022F22" w:rsidRDefault="003B5DB8" w:rsidP="007347A1">
      <w:pPr>
        <w:spacing w:line="240" w:lineRule="auto"/>
        <w:rPr>
          <w:rFonts w:ascii="Times New Roman" w:hAnsi="Times New Roman"/>
          <w:i/>
          <w:szCs w:val="18"/>
        </w:rPr>
      </w:pPr>
    </w:p>
    <w:p w:rsidR="007347A1" w:rsidRDefault="007347A1" w:rsidP="007347A1">
      <w:pPr>
        <w:pStyle w:val="Heading2"/>
        <w:rPr>
          <w:rStyle w:val="pre"/>
          <w:rFonts w:cs="Courier New"/>
          <w:szCs w:val="18"/>
        </w:rPr>
      </w:pPr>
      <w:bookmarkStart w:id="22" w:name="_Toc224092714"/>
      <w:r>
        <w:rPr>
          <w:rStyle w:val="pre"/>
          <w:rFonts w:cs="Courier New"/>
          <w:szCs w:val="18"/>
        </w:rPr>
        <w:t>Configureer Tomcat</w:t>
      </w:r>
      <w:bookmarkEnd w:id="22"/>
    </w:p>
    <w:p w:rsidR="001E3250" w:rsidRDefault="007347A1" w:rsidP="003B5DB8">
      <w:pPr>
        <w:rPr>
          <w:rFonts w:ascii="Courier New" w:hAnsi="Courier New" w:cs="Courier New"/>
        </w:rPr>
      </w:pPr>
      <w:r>
        <w:t xml:space="preserve">Ook de Tomcat server dient geconfigureerd te worden voor het correct functioneren van de Apache Proxy server. Hiervoor dient de connector waar de </w:t>
      </w:r>
      <w:r w:rsidR="003B5DB8">
        <w:t>workers naar toe verbinden geactiveerd te worden.</w:t>
      </w:r>
    </w:p>
    <w:p w:rsidR="001E3250" w:rsidRDefault="001E3250" w:rsidP="001E3250">
      <w:r>
        <w:rPr>
          <w:rFonts w:cs="Courier New"/>
        </w:rPr>
        <w:t xml:space="preserve">In de tomcat server.xml configuratie file (TOMCAT_HOME/conf) staat al een dergelijke connector, maar die staat </w:t>
      </w:r>
      <w:r w:rsidR="00311341">
        <w:rPr>
          <w:rFonts w:cs="Courier New"/>
        </w:rPr>
        <w:t xml:space="preserve">mogelijk </w:t>
      </w:r>
      <w:r>
        <w:rPr>
          <w:rFonts w:cs="Courier New"/>
        </w:rPr>
        <w:t>in commentaar. Haal de definitie uit commentaar of voeg deze zelf toe. Dit is de connector definitie:</w:t>
      </w:r>
    </w:p>
    <w:p w:rsidR="001E3250" w:rsidRDefault="001E3250" w:rsidP="001E3250"/>
    <w:p w:rsidR="001E3250" w:rsidRDefault="001E3250" w:rsidP="001E3250">
      <w:r>
        <w:rPr>
          <w:rFonts w:ascii="Courier New" w:hAnsi="Courier New" w:cs="Courier New"/>
        </w:rPr>
        <w:t>&lt;Connector port=”8009” protocol=”AJP/1.3” redirectPort=”8443” /&gt;</w:t>
      </w:r>
    </w:p>
    <w:p w:rsidR="001E3250" w:rsidRDefault="001E3250" w:rsidP="001E3250"/>
    <w:p w:rsidR="001E3250" w:rsidRDefault="001E3250" w:rsidP="001E3250">
      <w:r>
        <w:rPr>
          <w:rFonts w:cs="Courier New"/>
        </w:rPr>
        <w:t>De default connector (op poort 8080) kan, indien deze niet meer nodig is voor testen etc, uitgeschakeld worden.</w:t>
      </w:r>
    </w:p>
    <w:p w:rsidR="00643547" w:rsidRDefault="007347A1" w:rsidP="007347A1">
      <w:pPr>
        <w:pStyle w:val="Heading2"/>
        <w:rPr>
          <w:rStyle w:val="pre"/>
          <w:rFonts w:cs="Courier New"/>
          <w:szCs w:val="18"/>
        </w:rPr>
      </w:pPr>
      <w:bookmarkStart w:id="23" w:name="_Toc224092715"/>
      <w:r>
        <w:rPr>
          <w:rStyle w:val="pre"/>
          <w:rFonts w:cs="Courier New"/>
          <w:szCs w:val="18"/>
        </w:rPr>
        <w:t>Herstart Services</w:t>
      </w:r>
      <w:bookmarkEnd w:id="23"/>
    </w:p>
    <w:p w:rsidR="0054762A" w:rsidRPr="00595F59" w:rsidRDefault="007347A1" w:rsidP="007347A1">
      <w:pPr>
        <w:rPr>
          <w:szCs w:val="18"/>
        </w:rPr>
      </w:pPr>
      <w:r>
        <w:t xml:space="preserve">Herstart nu </w:t>
      </w:r>
      <w:r w:rsidR="001E3250" w:rsidRPr="0023540B">
        <w:rPr>
          <w:b/>
        </w:rPr>
        <w:t>eerst</w:t>
      </w:r>
      <w:r w:rsidR="001E3250">
        <w:t xml:space="preserve"> </w:t>
      </w:r>
      <w:r w:rsidR="001E3250">
        <w:rPr>
          <w:rStyle w:val="pre"/>
          <w:rFonts w:cs="Courier New"/>
          <w:szCs w:val="18"/>
        </w:rPr>
        <w:t>de</w:t>
      </w:r>
      <w:r w:rsidR="0023540B">
        <w:rPr>
          <w:rStyle w:val="pre"/>
          <w:rFonts w:cs="Courier New"/>
          <w:szCs w:val="18"/>
        </w:rPr>
        <w:t xml:space="preserve"> </w:t>
      </w:r>
      <w:r>
        <w:rPr>
          <w:rStyle w:val="pre"/>
          <w:rFonts w:cs="Courier New"/>
          <w:szCs w:val="18"/>
        </w:rPr>
        <w:t>Tomcat applicatie server</w:t>
      </w:r>
      <w:r w:rsidR="001E3250">
        <w:rPr>
          <w:rStyle w:val="pre"/>
          <w:rFonts w:cs="Courier New"/>
          <w:szCs w:val="18"/>
        </w:rPr>
        <w:t xml:space="preserve"> en dan de Apache http server</w:t>
      </w:r>
      <w:r>
        <w:rPr>
          <w:rStyle w:val="pre"/>
          <w:rFonts w:cs="Courier New"/>
          <w:szCs w:val="18"/>
        </w:rPr>
        <w:t xml:space="preserve"> om alle configuratie wijzigingen te activeren.</w:t>
      </w:r>
    </w:p>
    <w:p w:rsidR="00595F59" w:rsidRPr="009A7F23" w:rsidRDefault="00595F59" w:rsidP="00F93818"/>
    <w:sectPr w:rsidR="00595F59" w:rsidRPr="009A7F23" w:rsidSect="004B13C2">
      <w:headerReference w:type="even" r:id="rId20"/>
      <w:footerReference w:type="even" r:id="rId21"/>
      <w:type w:val="continuous"/>
      <w:pgSz w:w="11906" w:h="16838" w:code="9"/>
      <w:pgMar w:top="2520" w:right="960" w:bottom="1080" w:left="3220" w:header="200" w:footer="660"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06FFC" w:rsidRDefault="00C06FFC" w:rsidP="005B035C">
      <w:pPr>
        <w:spacing w:line="240" w:lineRule="auto"/>
      </w:pPr>
      <w:r>
        <w:separator/>
      </w:r>
    </w:p>
  </w:endnote>
  <w:endnote w:type="continuationSeparator" w:id="0">
    <w:p w:rsidR="00C06FFC" w:rsidRDefault="00C06FFC" w:rsidP="005B035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embedRegular r:id="rId1" w:fontKey="{E9D13302-5CA6-4DA1-A6EC-C31C64D88DF5}"/>
    <w:embedBold r:id="rId2" w:fontKey="{12A71DF5-DE37-42B5-9F71-A4F9CE508833}"/>
    <w:embedItalic r:id="rId3" w:fontKey="{33D8FE56-15B6-4A44-9042-F34A569370EB}"/>
    <w:embedBoldItalic r:id="rId4" w:fontKey="{5D0A89B2-6374-45E4-90B4-53D0A6D449BE}"/>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embedRegular r:id="rId5" w:fontKey="{F4F37963-283A-4665-9040-AA08C3783933}"/>
  </w:font>
  <w:font w:name="Cambria">
    <w:panose1 w:val="02040503050406030204"/>
    <w:charset w:val="00"/>
    <w:family w:val="roman"/>
    <w:pitch w:val="variable"/>
    <w:sig w:usb0="E00002FF" w:usb1="400004FF" w:usb2="00000000" w:usb3="00000000" w:csb0="0000019F" w:csb1="00000000"/>
    <w:embedRegular r:id="rId6" w:fontKey="{629A037A-367A-4D65-98C9-7B6033FD9B1B}"/>
    <w:embedBold r:id="rId7" w:fontKey="{69298E94-F407-4873-ABDE-D0C65BC630AF}"/>
  </w:font>
  <w:font w:name="Verdana-Bold">
    <w:panose1 w:val="00000000000000000000"/>
    <w:charset w:val="00"/>
    <w:family w:val="roman"/>
    <w:notTrueType/>
    <w:pitch w:val="default"/>
  </w:font>
  <w:font w:name="Calibri">
    <w:panose1 w:val="020F0502020204030204"/>
    <w:charset w:val="00"/>
    <w:family w:val="swiss"/>
    <w:pitch w:val="variable"/>
    <w:sig w:usb0="E00002FF" w:usb1="4000ACFF" w:usb2="00000001" w:usb3="00000000" w:csb0="0000019F" w:csb1="00000000"/>
    <w:embedRegular r:id="rId8" w:fontKey="{0856369B-15B7-438F-A0C5-B91061211DC8}"/>
  </w:font>
  <w:font w:name="Arial Unicode MS">
    <w:panose1 w:val="020B0604020202020204"/>
    <w:charset w:val="00"/>
    <w:family w:val="roman"/>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ayout w:type="fixed"/>
      <w:tblCellMar>
        <w:left w:w="0" w:type="dxa"/>
        <w:right w:w="0" w:type="dxa"/>
      </w:tblCellMar>
      <w:tblLook w:val="0000" w:firstRow="0" w:lastRow="0" w:firstColumn="0" w:lastColumn="0" w:noHBand="0" w:noVBand="0"/>
    </w:tblPr>
    <w:tblGrid>
      <w:gridCol w:w="6260"/>
      <w:gridCol w:w="1392"/>
    </w:tblGrid>
    <w:tr w:rsidR="00FC43F2" w:rsidTr="00B523B1">
      <w:trPr>
        <w:trHeight w:hRule="exact" w:val="240"/>
      </w:trPr>
      <w:tc>
        <w:tcPr>
          <w:tcW w:w="6260" w:type="dxa"/>
          <w:shd w:val="clear" w:color="auto" w:fill="auto"/>
        </w:tcPr>
        <w:p w:rsidR="00FC43F2" w:rsidRPr="00C12E90" w:rsidRDefault="00FC43F2" w:rsidP="00B523B1">
          <w:pPr>
            <w:rPr>
              <w:rStyle w:val="Huisstijl-Rubricering"/>
            </w:rPr>
          </w:pPr>
        </w:p>
      </w:tc>
      <w:tc>
        <w:tcPr>
          <w:tcW w:w="1392" w:type="dxa"/>
        </w:tcPr>
        <w:p w:rsidR="00FC43F2" w:rsidRPr="006B1455" w:rsidRDefault="00FC43F2" w:rsidP="00B523B1">
          <w:pPr>
            <w:pStyle w:val="Huisstijl-Paginanummering"/>
            <w:jc w:val="right"/>
          </w:pPr>
          <w:r w:rsidRPr="006B1455">
            <w:t xml:space="preserve">Pagina </w:t>
          </w:r>
          <w:r w:rsidR="00830979">
            <w:fldChar w:fldCharType="begin"/>
          </w:r>
          <w:r>
            <w:instrText xml:space="preserve"> PAGE   \* MERGEFORMAT </w:instrText>
          </w:r>
          <w:r w:rsidR="00830979">
            <w:fldChar w:fldCharType="separate"/>
          </w:r>
          <w:r>
            <w:t>2</w:t>
          </w:r>
          <w:r w:rsidR="00830979">
            <w:fldChar w:fldCharType="end"/>
          </w:r>
          <w:r w:rsidRPr="006B1455">
            <w:t xml:space="preserve"> van </w:t>
          </w:r>
          <w:fldSimple w:instr=" NUMPAGES   \* MERGEFORMAT ">
            <w:r w:rsidR="00441E4A">
              <w:t>7</w:t>
            </w:r>
          </w:fldSimple>
        </w:p>
      </w:tc>
    </w:tr>
  </w:tbl>
  <w:p w:rsidR="00FC43F2" w:rsidRPr="00BC3B53" w:rsidRDefault="00FC43F2" w:rsidP="00B523B1">
    <w:pPr>
      <w:spacing w:line="240" w:lineRule="auto"/>
      <w:rPr>
        <w:sz w:val="2"/>
        <w:szCs w:val="2"/>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ayout w:type="fixed"/>
      <w:tblCellMar>
        <w:left w:w="0" w:type="dxa"/>
        <w:right w:w="0" w:type="dxa"/>
      </w:tblCellMar>
      <w:tblLook w:val="0000" w:firstRow="0" w:lastRow="0" w:firstColumn="0" w:lastColumn="0" w:noHBand="0" w:noVBand="0"/>
    </w:tblPr>
    <w:tblGrid>
      <w:gridCol w:w="6260"/>
      <w:gridCol w:w="1392"/>
    </w:tblGrid>
    <w:tr w:rsidR="00FC43F2" w:rsidTr="005B4F97">
      <w:trPr>
        <w:trHeight w:hRule="exact" w:val="240"/>
      </w:trPr>
      <w:tc>
        <w:tcPr>
          <w:tcW w:w="6260" w:type="dxa"/>
          <w:shd w:val="clear" w:color="auto" w:fill="auto"/>
        </w:tcPr>
        <w:p w:rsidR="00FC43F2" w:rsidRPr="00C12E90" w:rsidRDefault="00FC43F2" w:rsidP="002E14E1">
          <w:pPr>
            <w:rPr>
              <w:rStyle w:val="Huisstijl-Rubricering"/>
            </w:rPr>
          </w:pPr>
        </w:p>
      </w:tc>
      <w:tc>
        <w:tcPr>
          <w:tcW w:w="1392" w:type="dxa"/>
        </w:tcPr>
        <w:p w:rsidR="00FC43F2" w:rsidRPr="006B1455" w:rsidRDefault="00FC43F2" w:rsidP="002E14E1">
          <w:pPr>
            <w:pStyle w:val="Huisstijl-Paginanummering"/>
            <w:jc w:val="right"/>
          </w:pPr>
          <w:r w:rsidRPr="006B1455">
            <w:t xml:space="preserve">Pagina </w:t>
          </w:r>
          <w:r w:rsidR="00830979">
            <w:fldChar w:fldCharType="begin"/>
          </w:r>
          <w:r>
            <w:instrText xml:space="preserve"> PAGE   \* MERGEFORMAT </w:instrText>
          </w:r>
          <w:r w:rsidR="00830979">
            <w:fldChar w:fldCharType="separate"/>
          </w:r>
          <w:r w:rsidR="00441E4A">
            <w:t>3</w:t>
          </w:r>
          <w:r w:rsidR="00830979">
            <w:fldChar w:fldCharType="end"/>
          </w:r>
          <w:r w:rsidRPr="006B1455">
            <w:t xml:space="preserve"> van </w:t>
          </w:r>
          <w:fldSimple w:instr=" NUMPAGES   \* MERGEFORMAT ">
            <w:r w:rsidR="00441E4A">
              <w:t>7</w:t>
            </w:r>
          </w:fldSimple>
        </w:p>
      </w:tc>
    </w:tr>
  </w:tbl>
  <w:p w:rsidR="00FC43F2" w:rsidRPr="00BC3B53" w:rsidRDefault="00FC43F2" w:rsidP="00B74DD5">
    <w:pPr>
      <w:spacing w:line="240" w:lineRule="auto"/>
      <w:rPr>
        <w:sz w:val="2"/>
        <w:szCs w:val="2"/>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C43F2" w:rsidRPr="00BC3B53" w:rsidRDefault="00FC43F2" w:rsidP="0039744C">
    <w:pPr>
      <w:spacing w:line="240" w:lineRule="auto"/>
      <w:rPr>
        <w:sz w:val="2"/>
        <w:szCs w:val="2"/>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ayout w:type="fixed"/>
      <w:tblCellMar>
        <w:left w:w="0" w:type="dxa"/>
        <w:right w:w="0" w:type="dxa"/>
      </w:tblCellMar>
      <w:tblLook w:val="0000" w:firstRow="0" w:lastRow="0" w:firstColumn="0" w:lastColumn="0" w:noHBand="0" w:noVBand="0"/>
    </w:tblPr>
    <w:tblGrid>
      <w:gridCol w:w="6260"/>
      <w:gridCol w:w="1392"/>
    </w:tblGrid>
    <w:tr w:rsidR="00FC43F2" w:rsidTr="00B523B1">
      <w:trPr>
        <w:trHeight w:hRule="exact" w:val="240"/>
      </w:trPr>
      <w:tc>
        <w:tcPr>
          <w:tcW w:w="6260" w:type="dxa"/>
          <w:shd w:val="clear" w:color="auto" w:fill="auto"/>
        </w:tcPr>
        <w:p w:rsidR="00FC43F2" w:rsidRPr="00C12E90" w:rsidRDefault="00FC43F2" w:rsidP="004B7A11">
          <w:pPr>
            <w:pStyle w:val="Huisstijl-Paginanummering"/>
            <w:rPr>
              <w:rStyle w:val="Huisstijl-Rubricering"/>
            </w:rPr>
          </w:pPr>
          <w:r w:rsidRPr="006B1455">
            <w:t xml:space="preserve">Pagina </w:t>
          </w:r>
          <w:r w:rsidR="00830979">
            <w:fldChar w:fldCharType="begin"/>
          </w:r>
          <w:r>
            <w:instrText xml:space="preserve"> PAGE   \* MERGEFORMAT </w:instrText>
          </w:r>
          <w:r w:rsidR="00830979">
            <w:fldChar w:fldCharType="separate"/>
          </w:r>
          <w:r w:rsidR="00441E4A">
            <w:t>2</w:t>
          </w:r>
          <w:r w:rsidR="00830979">
            <w:fldChar w:fldCharType="end"/>
          </w:r>
          <w:r w:rsidRPr="006B1455">
            <w:t xml:space="preserve"> van </w:t>
          </w:r>
          <w:fldSimple w:instr=" NUMPAGES   \* MERGEFORMAT ">
            <w:r w:rsidR="00441E4A">
              <w:t>7</w:t>
            </w:r>
          </w:fldSimple>
        </w:p>
      </w:tc>
      <w:tc>
        <w:tcPr>
          <w:tcW w:w="1392" w:type="dxa"/>
        </w:tcPr>
        <w:p w:rsidR="00FC43F2" w:rsidRPr="006B1455" w:rsidRDefault="00FC43F2" w:rsidP="00B523B1">
          <w:pPr>
            <w:pStyle w:val="Huisstijl-Paginanummering"/>
            <w:jc w:val="right"/>
          </w:pPr>
        </w:p>
      </w:tc>
    </w:tr>
  </w:tbl>
  <w:p w:rsidR="00FC43F2" w:rsidRPr="00BC3B53" w:rsidRDefault="00FC43F2" w:rsidP="00B523B1">
    <w:pPr>
      <w:spacing w:line="240" w:lineRule="auto"/>
      <w:rPr>
        <w:sz w:val="2"/>
        <w:szCs w:val="2"/>
      </w:rPr>
    </w:pPr>
  </w:p>
  <w:p w:rsidR="00FC43F2" w:rsidRDefault="00FC43F2"/>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06FFC" w:rsidRDefault="00C06FFC" w:rsidP="005B035C">
      <w:pPr>
        <w:spacing w:line="240" w:lineRule="auto"/>
      </w:pPr>
      <w:r>
        <w:separator/>
      </w:r>
    </w:p>
  </w:footnote>
  <w:footnote w:type="continuationSeparator" w:id="0">
    <w:p w:rsidR="00C06FFC" w:rsidRDefault="00C06FFC" w:rsidP="005B035C">
      <w:pPr>
        <w:spacing w:line="240" w:lineRule="auto"/>
      </w:pPr>
      <w:r>
        <w:continuationSeparator/>
      </w:r>
    </w:p>
  </w:footnote>
  <w:footnote w:id="1">
    <w:p w:rsidR="00FC43F2" w:rsidRPr="00CE7138" w:rsidRDefault="00FC43F2">
      <w:pPr>
        <w:pStyle w:val="FootnoteText"/>
      </w:pPr>
      <w:r>
        <w:rPr>
          <w:rStyle w:val="FootnoteReference"/>
        </w:rPr>
        <w:footnoteRef/>
      </w:r>
      <w:r>
        <w:t xml:space="preserve"> Het valt buiten de scope van dit document om te beschrijven hoe certificaten werken en/of hoe deze aangemaakt dienen te worden. Het document gaat er van uit dat deze kennis aanwezig is bij de operationeel beheerders (of eventueel buiten dit document om opgedaan kan worden) en het daarom overbodig is dit hier nog expliciet in op te nemen. </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C43F2" w:rsidRDefault="00FC43F2">
    <w:pPr>
      <w:pStyle w:val="Header"/>
    </w:pPr>
  </w:p>
  <w:tbl>
    <w:tblPr>
      <w:tblW w:w="7520" w:type="dxa"/>
      <w:tblLayout w:type="fixed"/>
      <w:tblCellMar>
        <w:left w:w="0" w:type="dxa"/>
        <w:right w:w="0" w:type="dxa"/>
      </w:tblCellMar>
      <w:tblLook w:val="0000" w:firstRow="0" w:lastRow="0" w:firstColumn="0" w:lastColumn="0" w:noHBand="0" w:noVBand="0"/>
    </w:tblPr>
    <w:tblGrid>
      <w:gridCol w:w="7520"/>
    </w:tblGrid>
    <w:tr w:rsidR="00FC43F2" w:rsidRPr="00275984" w:rsidTr="00B523B1">
      <w:trPr>
        <w:trHeight w:val="400"/>
      </w:trPr>
      <w:tc>
        <w:tcPr>
          <w:tcW w:w="7520" w:type="dxa"/>
          <w:shd w:val="clear" w:color="auto" w:fill="auto"/>
        </w:tcPr>
        <w:p w:rsidR="00FC43F2" w:rsidRPr="002E14E1" w:rsidRDefault="00407B53" w:rsidP="00B523B1">
          <w:pPr>
            <w:adjustRightInd w:val="0"/>
            <w:spacing w:line="180" w:lineRule="exact"/>
            <w:rPr>
              <w:sz w:val="13"/>
            </w:rPr>
          </w:pPr>
          <w:fldSimple w:instr=" DOCPROPERTY  Status  \* MERGEFORMAT ">
            <w:r w:rsidR="00441E4A" w:rsidRPr="00441E4A">
              <w:rPr>
                <w:rStyle w:val="Huisstijl-Koptekst"/>
              </w:rPr>
              <w:t>Concept</w:t>
            </w:r>
          </w:fldSimple>
          <w:r w:rsidR="00FC43F2" w:rsidRPr="00D9530B">
            <w:rPr>
              <w:rStyle w:val="Huisstijl-Koptekst"/>
            </w:rPr>
            <w:t xml:space="preserve"> |</w:t>
          </w:r>
          <w:r w:rsidR="00FC43F2" w:rsidRPr="00A41EFC">
            <w:rPr>
              <w:rStyle w:val="Huisstijl-Koptekst"/>
            </w:rPr>
            <w:t xml:space="preserve"> </w:t>
          </w:r>
          <w:fldSimple w:instr=" TITLE  \* MERGEFORMAT ">
            <w:r w:rsidR="00441E4A" w:rsidRPr="00441E4A">
              <w:rPr>
                <w:rStyle w:val="Huisstijl-Koptekst"/>
              </w:rPr>
              <w:t>Installatie</w:t>
            </w:r>
            <w:r w:rsidR="00441E4A">
              <w:t xml:space="preserve"> handleiding SSL Offloading via Apache HTTP server</w:t>
            </w:r>
          </w:fldSimple>
          <w:r w:rsidR="00FC43F2" w:rsidRPr="00A41EFC">
            <w:rPr>
              <w:rStyle w:val="Huisstijl-Koptekst"/>
            </w:rPr>
            <w:t xml:space="preserve"> |</w:t>
          </w:r>
          <w:r w:rsidR="00FC43F2" w:rsidRPr="00D9530B">
            <w:rPr>
              <w:rStyle w:val="Huisstijl-Koptekst"/>
            </w:rPr>
            <w:t xml:space="preserve"> </w:t>
          </w:r>
          <w:fldSimple w:instr=" DOCPROPERTY  Datum  \* MERGEFORMAT ">
            <w:r w:rsidR="00441E4A" w:rsidRPr="00441E4A">
              <w:rPr>
                <w:rStyle w:val="Huisstijl-Koptekst"/>
              </w:rPr>
              <w:t>april 2012</w:t>
            </w:r>
          </w:fldSimple>
        </w:p>
      </w:tc>
    </w:tr>
  </w:tbl>
  <w:p w:rsidR="00FC43F2" w:rsidRDefault="00FC43F2" w:rsidP="00B523B1">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C43F2" w:rsidRDefault="00FC43F2" w:rsidP="000D7BB7">
    <w:pPr>
      <w:pStyle w:val="Header"/>
      <w:rPr>
        <w:rFonts w:cs="Verdana-Bold"/>
        <w:b/>
        <w:bCs/>
        <w:smallCaps/>
        <w:szCs w:val="18"/>
      </w:rPr>
    </w:pPr>
  </w:p>
  <w:tbl>
    <w:tblPr>
      <w:tblW w:w="7520" w:type="dxa"/>
      <w:tblLayout w:type="fixed"/>
      <w:tblCellMar>
        <w:left w:w="0" w:type="dxa"/>
        <w:right w:w="0" w:type="dxa"/>
      </w:tblCellMar>
      <w:tblLook w:val="0000" w:firstRow="0" w:lastRow="0" w:firstColumn="0" w:lastColumn="0" w:noHBand="0" w:noVBand="0"/>
    </w:tblPr>
    <w:tblGrid>
      <w:gridCol w:w="7520"/>
    </w:tblGrid>
    <w:tr w:rsidR="00FC43F2" w:rsidRPr="00275984" w:rsidTr="002E14E1">
      <w:trPr>
        <w:trHeight w:val="400"/>
      </w:trPr>
      <w:tc>
        <w:tcPr>
          <w:tcW w:w="7520" w:type="dxa"/>
          <w:shd w:val="clear" w:color="auto" w:fill="auto"/>
        </w:tcPr>
        <w:p w:rsidR="00FC43F2" w:rsidRPr="00F93818" w:rsidRDefault="00407B53" w:rsidP="00FF5946">
          <w:pPr>
            <w:tabs>
              <w:tab w:val="right" w:pos="7520"/>
            </w:tabs>
            <w:adjustRightInd w:val="0"/>
            <w:spacing w:line="180" w:lineRule="exact"/>
            <w:rPr>
              <w:sz w:val="13"/>
              <w:szCs w:val="13"/>
            </w:rPr>
          </w:pPr>
          <w:fldSimple w:instr=" DOCPROPERTY  Status  \* MERGEFORMAT ">
            <w:r w:rsidR="00441E4A" w:rsidRPr="00441E4A">
              <w:rPr>
                <w:rStyle w:val="Huisstijl-Koptekst"/>
                <w:szCs w:val="13"/>
              </w:rPr>
              <w:t>Concept</w:t>
            </w:r>
          </w:fldSimple>
          <w:r w:rsidR="00FC43F2" w:rsidRPr="00F93818">
            <w:rPr>
              <w:rStyle w:val="Huisstijl-Koptekst"/>
              <w:szCs w:val="13"/>
            </w:rPr>
            <w:t xml:space="preserve"> | </w:t>
          </w:r>
          <w:fldSimple w:instr=" TITLE  \* MERGEFORMAT ">
            <w:r w:rsidR="00441E4A" w:rsidRPr="00441E4A">
              <w:rPr>
                <w:rStyle w:val="Huisstijl-Koptekst"/>
                <w:szCs w:val="13"/>
              </w:rPr>
              <w:t>Installatie</w:t>
            </w:r>
            <w:r w:rsidR="00441E4A" w:rsidRPr="00441E4A">
              <w:rPr>
                <w:sz w:val="13"/>
                <w:szCs w:val="13"/>
              </w:rPr>
              <w:t xml:space="preserve"> handleiding SSL Offloading via Apache HTTP server</w:t>
            </w:r>
          </w:fldSimple>
          <w:r w:rsidR="00FC43F2" w:rsidRPr="00F93818">
            <w:rPr>
              <w:rStyle w:val="Huisstijl-Koptekst"/>
              <w:szCs w:val="13"/>
            </w:rPr>
            <w:t xml:space="preserve"> | </w:t>
          </w:r>
          <w:fldSimple w:instr=" DOCPROPERTY  Datum  \* MERGEFORMAT ">
            <w:r w:rsidR="00441E4A" w:rsidRPr="00441E4A">
              <w:rPr>
                <w:rStyle w:val="Huisstijl-Koptekst"/>
                <w:szCs w:val="13"/>
              </w:rPr>
              <w:t>april 2012</w:t>
            </w:r>
          </w:fldSimple>
          <w:r w:rsidR="00FC43F2" w:rsidRPr="00F93818">
            <w:rPr>
              <w:rStyle w:val="Huisstijl-Koptekst"/>
              <w:szCs w:val="13"/>
            </w:rPr>
            <w:tab/>
          </w:r>
        </w:p>
      </w:tc>
    </w:tr>
  </w:tbl>
  <w:p w:rsidR="00FC43F2" w:rsidRDefault="00FC43F2" w:rsidP="000D7BB7">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C43F2" w:rsidRDefault="00C06FFC" w:rsidP="006E263E">
    <w:r>
      <w:rPr>
        <w:noProof/>
      </w:rPr>
      <w:pict>
        <v:shapetype id="_x0000_t202" coordsize="21600,21600" o:spt="202" path="m,l,21600r21600,l21600,xe">
          <v:stroke joinstyle="miter"/>
          <v:path gradientshapeok="t" o:connecttype="rect"/>
        </v:shapetype>
        <v:shape id="_x0000_s2049" type="#_x0000_t202" style="position:absolute;margin-left:109.2pt;margin-top:-6.9pt;width:317pt;height:137.5pt;z-index:251657728;mso-position-vertical-relative:page" filled="f" stroked="f">
          <v:textbox style="mso-next-textbox:#_x0000_s2049">
            <w:txbxContent>
              <w:tbl>
                <w:tblPr>
                  <w:tblW w:w="6120" w:type="dxa"/>
                  <w:tblLayout w:type="fixed"/>
                  <w:tblCellMar>
                    <w:left w:w="0" w:type="dxa"/>
                    <w:right w:w="0" w:type="dxa"/>
                  </w:tblCellMar>
                  <w:tblLook w:val="0000" w:firstRow="0" w:lastRow="0" w:firstColumn="0" w:lastColumn="0" w:noHBand="0" w:noVBand="0"/>
                </w:tblPr>
                <w:tblGrid>
                  <w:gridCol w:w="737"/>
                  <w:gridCol w:w="5383"/>
                </w:tblGrid>
                <w:tr w:rsidR="00FC43F2">
                  <w:trPr>
                    <w:trHeight w:val="2636"/>
                  </w:trPr>
                  <w:tc>
                    <w:tcPr>
                      <w:tcW w:w="737" w:type="dxa"/>
                      <w:shd w:val="clear" w:color="auto" w:fill="auto"/>
                    </w:tcPr>
                    <w:p w:rsidR="00FC43F2" w:rsidRDefault="00FC43F2" w:rsidP="006E263E">
                      <w:pPr>
                        <w:spacing w:line="240" w:lineRule="auto"/>
                      </w:pPr>
                      <w:r>
                        <w:rPr>
                          <w:noProof/>
                        </w:rPr>
                        <w:drawing>
                          <wp:inline distT="0" distB="0" distL="0" distR="0">
                            <wp:extent cx="462915" cy="1579245"/>
                            <wp:effectExtent l="19050" t="0" r="0" b="0"/>
                            <wp:docPr id="1" name="Afbeelding 2" descr="RO_Beeldmerk_Zw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2" descr="RO_Beeldmerk_Zwart"/>
                                    <pic:cNvPicPr>
                                      <a:picLocks noChangeAspect="1" noChangeArrowheads="1"/>
                                    </pic:cNvPicPr>
                                  </pic:nvPicPr>
                                  <pic:blipFill>
                                    <a:blip r:embed="rId1"/>
                                    <a:srcRect/>
                                    <a:stretch>
                                      <a:fillRect/>
                                    </a:stretch>
                                  </pic:blipFill>
                                  <pic:spPr bwMode="auto">
                                    <a:xfrm>
                                      <a:off x="0" y="0"/>
                                      <a:ext cx="462915" cy="1579245"/>
                                    </a:xfrm>
                                    <a:prstGeom prst="rect">
                                      <a:avLst/>
                                    </a:prstGeom>
                                    <a:noFill/>
                                    <a:ln w="9525">
                                      <a:noFill/>
                                      <a:miter lim="800000"/>
                                      <a:headEnd/>
                                      <a:tailEnd/>
                                    </a:ln>
                                  </pic:spPr>
                                </pic:pic>
                              </a:graphicData>
                            </a:graphic>
                          </wp:inline>
                        </w:drawing>
                      </w:r>
                    </w:p>
                  </w:tc>
                  <w:tc>
                    <w:tcPr>
                      <w:tcW w:w="5383" w:type="dxa"/>
                      <w:shd w:val="clear" w:color="auto" w:fill="auto"/>
                    </w:tcPr>
                    <w:p w:rsidR="00FC43F2" w:rsidRDefault="00FC43F2" w:rsidP="006E263E">
                      <w:pPr>
                        <w:spacing w:line="240" w:lineRule="auto"/>
                      </w:pPr>
                      <w:r>
                        <w:rPr>
                          <w:noProof/>
                        </w:rPr>
                        <w:drawing>
                          <wp:inline distT="0" distB="0" distL="0" distR="0">
                            <wp:extent cx="2339340" cy="1579245"/>
                            <wp:effectExtent l="19050" t="0" r="3810" b="0"/>
                            <wp:docPr id="2" name="Afbeelding 3" descr="RO_BZ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3" descr="RO_BZK"/>
                                    <pic:cNvPicPr>
                                      <a:picLocks noChangeAspect="1" noChangeArrowheads="1"/>
                                    </pic:cNvPicPr>
                                  </pic:nvPicPr>
                                  <pic:blipFill>
                                    <a:blip r:embed="rId2"/>
                                    <a:srcRect/>
                                    <a:stretch>
                                      <a:fillRect/>
                                    </a:stretch>
                                  </pic:blipFill>
                                  <pic:spPr bwMode="auto">
                                    <a:xfrm>
                                      <a:off x="0" y="0"/>
                                      <a:ext cx="2339340" cy="1579245"/>
                                    </a:xfrm>
                                    <a:prstGeom prst="rect">
                                      <a:avLst/>
                                    </a:prstGeom>
                                    <a:noFill/>
                                    <a:ln w="9525">
                                      <a:noFill/>
                                      <a:miter lim="800000"/>
                                      <a:headEnd/>
                                      <a:tailEnd/>
                                    </a:ln>
                                  </pic:spPr>
                                </pic:pic>
                              </a:graphicData>
                            </a:graphic>
                          </wp:inline>
                        </w:drawing>
                      </w:r>
                    </w:p>
                  </w:tc>
                </w:tr>
              </w:tbl>
              <w:p w:rsidR="00FC43F2" w:rsidRDefault="00FC43F2" w:rsidP="006E263E"/>
            </w:txbxContent>
          </v:textbox>
          <w10:wrap anchory="page"/>
        </v:shape>
      </w:pict>
    </w:r>
  </w:p>
  <w:tbl>
    <w:tblPr>
      <w:tblW w:w="5640" w:type="dxa"/>
      <w:tblLayout w:type="fixed"/>
      <w:tblCellMar>
        <w:left w:w="0" w:type="dxa"/>
        <w:right w:w="0" w:type="dxa"/>
      </w:tblCellMar>
      <w:tblLook w:val="0000" w:firstRow="0" w:lastRow="0" w:firstColumn="0" w:lastColumn="0" w:noHBand="0" w:noVBand="0"/>
    </w:tblPr>
    <w:tblGrid>
      <w:gridCol w:w="5640"/>
    </w:tblGrid>
    <w:tr w:rsidR="00FC43F2" w:rsidTr="000A01F6">
      <w:trPr>
        <w:cantSplit/>
        <w:trHeight w:hRule="exact" w:val="3340"/>
      </w:trPr>
      <w:tc>
        <w:tcPr>
          <w:tcW w:w="5640" w:type="dxa"/>
          <w:shd w:val="clear" w:color="auto" w:fill="auto"/>
        </w:tcPr>
        <w:p w:rsidR="00FC43F2" w:rsidRDefault="00FC43F2" w:rsidP="00094B45">
          <w:pPr>
            <w:ind w:left="240" w:hanging="240"/>
          </w:pPr>
        </w:p>
        <w:p w:rsidR="00FC43F2" w:rsidRDefault="00FC43F2" w:rsidP="00094B45">
          <w:pPr>
            <w:ind w:left="240" w:hanging="240"/>
          </w:pPr>
        </w:p>
        <w:p w:rsidR="00FC43F2" w:rsidRDefault="00FC43F2" w:rsidP="00094B45">
          <w:pPr>
            <w:ind w:left="240" w:hanging="240"/>
          </w:pPr>
        </w:p>
        <w:p w:rsidR="00FC43F2" w:rsidRDefault="00FC43F2" w:rsidP="00094B45">
          <w:pPr>
            <w:ind w:left="240" w:hanging="240"/>
          </w:pPr>
        </w:p>
        <w:p w:rsidR="00FC43F2" w:rsidRDefault="00FC43F2" w:rsidP="00094B45">
          <w:pPr>
            <w:ind w:left="240" w:hanging="240"/>
          </w:pPr>
        </w:p>
        <w:p w:rsidR="00FC43F2" w:rsidRDefault="00FC43F2" w:rsidP="00094B45">
          <w:pPr>
            <w:ind w:left="240" w:hanging="240"/>
          </w:pPr>
        </w:p>
        <w:p w:rsidR="00FC43F2" w:rsidRDefault="00FC43F2" w:rsidP="00094B45">
          <w:pPr>
            <w:ind w:left="240" w:hanging="240"/>
          </w:pPr>
        </w:p>
        <w:p w:rsidR="00FC43F2" w:rsidRDefault="00FC43F2" w:rsidP="00094B45">
          <w:pPr>
            <w:ind w:left="240" w:hanging="240"/>
          </w:pPr>
        </w:p>
        <w:p w:rsidR="00FC43F2" w:rsidRDefault="00FC43F2" w:rsidP="00094B45">
          <w:pPr>
            <w:ind w:left="240" w:hanging="240"/>
          </w:pPr>
        </w:p>
        <w:p w:rsidR="00FC43F2" w:rsidRDefault="00FC43F2" w:rsidP="00094B45">
          <w:pPr>
            <w:ind w:left="240" w:hanging="240"/>
          </w:pPr>
        </w:p>
        <w:p w:rsidR="00FC43F2" w:rsidRPr="00BC3B53" w:rsidRDefault="00FC43F2" w:rsidP="00934A5B">
          <w:pPr>
            <w:ind w:left="240" w:hanging="240"/>
          </w:pPr>
        </w:p>
      </w:tc>
    </w:tr>
    <w:tr w:rsidR="00FC43F2" w:rsidRPr="0056454C" w:rsidTr="007B0280">
      <w:trPr>
        <w:cantSplit/>
        <w:trHeight w:hRule="exact" w:val="1440"/>
      </w:trPr>
      <w:tc>
        <w:tcPr>
          <w:tcW w:w="5640" w:type="dxa"/>
          <w:shd w:val="clear" w:color="auto" w:fill="auto"/>
        </w:tcPr>
        <w:p w:rsidR="00FC43F2" w:rsidRDefault="00FC43F2" w:rsidP="00D405AB">
          <w:pPr>
            <w:spacing w:line="180" w:lineRule="atLeast"/>
            <w:rPr>
              <w:rStyle w:val="Huisstijl-Rubricering"/>
              <w:smallCaps w:val="0"/>
            </w:rPr>
          </w:pPr>
        </w:p>
        <w:p w:rsidR="00FC43F2" w:rsidRPr="00094B45" w:rsidRDefault="00FC43F2" w:rsidP="00596D9F">
          <w:pPr>
            <w:pStyle w:val="Title"/>
            <w:rPr>
              <w:b w:val="0"/>
            </w:rPr>
          </w:pPr>
          <w:r>
            <w:t>Installatie handleiding SSL Offloading via Apache HTTP server</w:t>
          </w:r>
        </w:p>
        <w:p w:rsidR="00FC43F2" w:rsidRDefault="00FC43F2" w:rsidP="00934A5B">
          <w:pPr>
            <w:autoSpaceDE w:val="0"/>
            <w:autoSpaceDN w:val="0"/>
            <w:adjustRightInd w:val="0"/>
            <w:rPr>
              <w:i/>
              <w:sz w:val="16"/>
              <w:szCs w:val="16"/>
            </w:rPr>
          </w:pPr>
        </w:p>
        <w:p w:rsidR="00FC43F2" w:rsidRPr="007E49C0" w:rsidRDefault="00FC43F2" w:rsidP="00934A5B">
          <w:pPr>
            <w:autoSpaceDE w:val="0"/>
            <w:autoSpaceDN w:val="0"/>
            <w:adjustRightInd w:val="0"/>
            <w:rPr>
              <w:i/>
              <w:sz w:val="16"/>
              <w:szCs w:val="16"/>
            </w:rPr>
          </w:pPr>
        </w:p>
      </w:tc>
    </w:tr>
    <w:tr w:rsidR="00FC43F2" w:rsidRPr="00B60860" w:rsidTr="000A01F6">
      <w:trPr>
        <w:cantSplit/>
        <w:trHeight w:hRule="exact" w:val="240"/>
      </w:trPr>
      <w:tc>
        <w:tcPr>
          <w:tcW w:w="5640" w:type="dxa"/>
          <w:shd w:val="clear" w:color="auto" w:fill="auto"/>
        </w:tcPr>
        <w:p w:rsidR="00FC43F2" w:rsidRPr="00B60860" w:rsidRDefault="00FC43F2" w:rsidP="00B60860"/>
      </w:tc>
    </w:tr>
    <w:tr w:rsidR="00FC43F2" w:rsidRPr="00B60860" w:rsidTr="000A01F6">
      <w:trPr>
        <w:cantSplit/>
        <w:trHeight w:hRule="exact" w:val="480"/>
      </w:trPr>
      <w:tc>
        <w:tcPr>
          <w:tcW w:w="5640" w:type="dxa"/>
          <w:shd w:val="clear" w:color="auto" w:fill="auto"/>
        </w:tcPr>
        <w:p w:rsidR="00FC43F2" w:rsidRPr="00E51CDE" w:rsidRDefault="00FC43F2" w:rsidP="00B60860">
          <w:r w:rsidRPr="00E51CDE">
            <w:t xml:space="preserve">Versie </w:t>
          </w:r>
          <w:r>
            <w:t>0.2.1</w:t>
          </w:r>
        </w:p>
        <w:p w:rsidR="00FC43F2" w:rsidRPr="00B60860" w:rsidRDefault="00FC43F2" w:rsidP="00B60860"/>
      </w:tc>
    </w:tr>
  </w:tbl>
  <w:p w:rsidR="00FC43F2" w:rsidRDefault="00FC43F2"/>
  <w:p w:rsidR="00FC43F2" w:rsidRDefault="00FC43F2"/>
  <w:tbl>
    <w:tblPr>
      <w:tblW w:w="5640" w:type="dxa"/>
      <w:tblLayout w:type="fixed"/>
      <w:tblCellMar>
        <w:left w:w="0" w:type="dxa"/>
        <w:right w:w="0" w:type="dxa"/>
      </w:tblCellMar>
      <w:tblLook w:val="0000" w:firstRow="0" w:lastRow="0" w:firstColumn="0" w:lastColumn="0" w:noHBand="0" w:noVBand="0"/>
    </w:tblPr>
    <w:tblGrid>
      <w:gridCol w:w="1152"/>
      <w:gridCol w:w="4488"/>
    </w:tblGrid>
    <w:tr w:rsidR="00FC43F2" w:rsidTr="00094B45">
      <w:trPr>
        <w:cantSplit/>
        <w:trHeight w:val="240"/>
      </w:trPr>
      <w:tc>
        <w:tcPr>
          <w:tcW w:w="1152" w:type="dxa"/>
          <w:shd w:val="clear" w:color="auto" w:fill="auto"/>
        </w:tcPr>
        <w:p w:rsidR="00FC43F2" w:rsidRDefault="00FC43F2" w:rsidP="00891692">
          <w:r>
            <w:t>Datum</w:t>
          </w:r>
        </w:p>
      </w:tc>
      <w:tc>
        <w:tcPr>
          <w:tcW w:w="4488" w:type="dxa"/>
          <w:shd w:val="clear" w:color="auto" w:fill="auto"/>
        </w:tcPr>
        <w:p w:rsidR="00FC43F2" w:rsidRDefault="00407B53" w:rsidP="00A54F49">
          <w:pPr>
            <w:autoSpaceDE w:val="0"/>
            <w:autoSpaceDN w:val="0"/>
            <w:adjustRightInd w:val="0"/>
            <w:rPr>
              <w:rFonts w:cs="Verdana"/>
              <w:szCs w:val="18"/>
            </w:rPr>
          </w:pPr>
          <w:fldSimple w:instr=" DOCPROPERTY  Datum  \* MERGEFORMAT ">
            <w:r w:rsidR="00441E4A" w:rsidRPr="00441E4A">
              <w:rPr>
                <w:bCs/>
              </w:rPr>
              <w:t>april</w:t>
            </w:r>
            <w:r w:rsidR="00441E4A">
              <w:t xml:space="preserve"> 2012</w:t>
            </w:r>
          </w:fldSimple>
        </w:p>
      </w:tc>
    </w:tr>
    <w:tr w:rsidR="00FC43F2" w:rsidTr="00F93818">
      <w:trPr>
        <w:cantSplit/>
        <w:trHeight w:val="495"/>
      </w:trPr>
      <w:tc>
        <w:tcPr>
          <w:tcW w:w="1152" w:type="dxa"/>
          <w:shd w:val="clear" w:color="auto" w:fill="auto"/>
        </w:tcPr>
        <w:p w:rsidR="00FC43F2" w:rsidRDefault="00FC43F2" w:rsidP="00891692">
          <w:r>
            <w:t>Status</w:t>
          </w:r>
        </w:p>
      </w:tc>
      <w:tc>
        <w:tcPr>
          <w:tcW w:w="4488" w:type="dxa"/>
          <w:shd w:val="clear" w:color="auto" w:fill="auto"/>
        </w:tcPr>
        <w:p w:rsidR="00FC43F2" w:rsidRPr="00596D9F" w:rsidRDefault="00407B53" w:rsidP="00891692">
          <w:pPr>
            <w:autoSpaceDE w:val="0"/>
            <w:autoSpaceDN w:val="0"/>
            <w:adjustRightInd w:val="0"/>
            <w:rPr>
              <w:rFonts w:cs="Verdana"/>
              <w:szCs w:val="18"/>
            </w:rPr>
          </w:pPr>
          <w:fldSimple w:instr=" DOCPROPERTY  Status  \* MERGEFORMAT ">
            <w:r w:rsidR="00441E4A" w:rsidRPr="00441E4A">
              <w:rPr>
                <w:bCs/>
              </w:rPr>
              <w:t>Concept</w:t>
            </w:r>
          </w:fldSimple>
        </w:p>
      </w:tc>
    </w:tr>
  </w:tbl>
  <w:p w:rsidR="00FC43F2" w:rsidRDefault="00FC43F2" w:rsidP="0006027D"/>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C43F2" w:rsidRDefault="00FC43F2"/>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F"/>
    <w:multiLevelType w:val="singleLevel"/>
    <w:tmpl w:val="015EB7DE"/>
    <w:lvl w:ilvl="0">
      <w:start w:val="1"/>
      <w:numFmt w:val="decimal"/>
      <w:pStyle w:val="ListNumber2"/>
      <w:lvlText w:val="%1"/>
      <w:lvlJc w:val="left"/>
      <w:pPr>
        <w:tabs>
          <w:tab w:val="num" w:pos="454"/>
        </w:tabs>
        <w:ind w:left="454" w:hanging="227"/>
      </w:pPr>
      <w:rPr>
        <w:rFonts w:hint="default"/>
        <w:color w:val="auto"/>
      </w:rPr>
    </w:lvl>
  </w:abstractNum>
  <w:abstractNum w:abstractNumId="1">
    <w:nsid w:val="FFFFFF83"/>
    <w:multiLevelType w:val="singleLevel"/>
    <w:tmpl w:val="682A8E4E"/>
    <w:lvl w:ilvl="0">
      <w:start w:val="1"/>
      <w:numFmt w:val="bullet"/>
      <w:pStyle w:val="ListBullet2"/>
      <w:lvlText w:val="–"/>
      <w:lvlJc w:val="left"/>
      <w:pPr>
        <w:tabs>
          <w:tab w:val="num" w:pos="-31680"/>
        </w:tabs>
        <w:ind w:left="227" w:firstLine="0"/>
      </w:pPr>
      <w:rPr>
        <w:rFonts w:ascii="Verdana" w:hAnsi="Verdana" w:hint="default"/>
      </w:rPr>
    </w:lvl>
  </w:abstractNum>
  <w:abstractNum w:abstractNumId="2">
    <w:nsid w:val="FFFFFF88"/>
    <w:multiLevelType w:val="singleLevel"/>
    <w:tmpl w:val="3DBE1362"/>
    <w:lvl w:ilvl="0">
      <w:start w:val="1"/>
      <w:numFmt w:val="decimal"/>
      <w:pStyle w:val="ListNumber"/>
      <w:lvlText w:val="%1"/>
      <w:lvlJc w:val="left"/>
      <w:pPr>
        <w:tabs>
          <w:tab w:val="num" w:pos="227"/>
        </w:tabs>
        <w:ind w:left="227" w:hanging="227"/>
      </w:pPr>
      <w:rPr>
        <w:rFonts w:hint="default"/>
      </w:rPr>
    </w:lvl>
  </w:abstractNum>
  <w:abstractNum w:abstractNumId="3">
    <w:nsid w:val="01F71542"/>
    <w:multiLevelType w:val="hybridMultilevel"/>
    <w:tmpl w:val="62C0C704"/>
    <w:lvl w:ilvl="0" w:tplc="04090001">
      <w:start w:val="1"/>
      <w:numFmt w:val="bullet"/>
      <w:lvlText w:val=""/>
      <w:lvlJc w:val="left"/>
      <w:pPr>
        <w:ind w:left="587" w:hanging="360"/>
      </w:pPr>
      <w:rPr>
        <w:rFonts w:ascii="Symbol" w:hAnsi="Symbol" w:hint="default"/>
      </w:rPr>
    </w:lvl>
    <w:lvl w:ilvl="1" w:tplc="04090003" w:tentative="1">
      <w:start w:val="1"/>
      <w:numFmt w:val="bullet"/>
      <w:lvlText w:val="o"/>
      <w:lvlJc w:val="left"/>
      <w:pPr>
        <w:ind w:left="1307" w:hanging="360"/>
      </w:pPr>
      <w:rPr>
        <w:rFonts w:ascii="Courier New" w:hAnsi="Courier New" w:hint="default"/>
      </w:rPr>
    </w:lvl>
    <w:lvl w:ilvl="2" w:tplc="04090005" w:tentative="1">
      <w:start w:val="1"/>
      <w:numFmt w:val="bullet"/>
      <w:lvlText w:val=""/>
      <w:lvlJc w:val="left"/>
      <w:pPr>
        <w:ind w:left="2027" w:hanging="360"/>
      </w:pPr>
      <w:rPr>
        <w:rFonts w:ascii="Wingdings" w:hAnsi="Wingdings" w:hint="default"/>
      </w:rPr>
    </w:lvl>
    <w:lvl w:ilvl="3" w:tplc="04090001" w:tentative="1">
      <w:start w:val="1"/>
      <w:numFmt w:val="bullet"/>
      <w:lvlText w:val=""/>
      <w:lvlJc w:val="left"/>
      <w:pPr>
        <w:ind w:left="2747" w:hanging="360"/>
      </w:pPr>
      <w:rPr>
        <w:rFonts w:ascii="Symbol" w:hAnsi="Symbol" w:hint="default"/>
      </w:rPr>
    </w:lvl>
    <w:lvl w:ilvl="4" w:tplc="04090003" w:tentative="1">
      <w:start w:val="1"/>
      <w:numFmt w:val="bullet"/>
      <w:lvlText w:val="o"/>
      <w:lvlJc w:val="left"/>
      <w:pPr>
        <w:ind w:left="3467" w:hanging="360"/>
      </w:pPr>
      <w:rPr>
        <w:rFonts w:ascii="Courier New" w:hAnsi="Courier New" w:hint="default"/>
      </w:rPr>
    </w:lvl>
    <w:lvl w:ilvl="5" w:tplc="04090005" w:tentative="1">
      <w:start w:val="1"/>
      <w:numFmt w:val="bullet"/>
      <w:lvlText w:val=""/>
      <w:lvlJc w:val="left"/>
      <w:pPr>
        <w:ind w:left="4187" w:hanging="360"/>
      </w:pPr>
      <w:rPr>
        <w:rFonts w:ascii="Wingdings" w:hAnsi="Wingdings" w:hint="default"/>
      </w:rPr>
    </w:lvl>
    <w:lvl w:ilvl="6" w:tplc="04090001" w:tentative="1">
      <w:start w:val="1"/>
      <w:numFmt w:val="bullet"/>
      <w:lvlText w:val=""/>
      <w:lvlJc w:val="left"/>
      <w:pPr>
        <w:ind w:left="4907" w:hanging="360"/>
      </w:pPr>
      <w:rPr>
        <w:rFonts w:ascii="Symbol" w:hAnsi="Symbol" w:hint="default"/>
      </w:rPr>
    </w:lvl>
    <w:lvl w:ilvl="7" w:tplc="04090003" w:tentative="1">
      <w:start w:val="1"/>
      <w:numFmt w:val="bullet"/>
      <w:lvlText w:val="o"/>
      <w:lvlJc w:val="left"/>
      <w:pPr>
        <w:ind w:left="5627" w:hanging="360"/>
      </w:pPr>
      <w:rPr>
        <w:rFonts w:ascii="Courier New" w:hAnsi="Courier New" w:hint="default"/>
      </w:rPr>
    </w:lvl>
    <w:lvl w:ilvl="8" w:tplc="04090005" w:tentative="1">
      <w:start w:val="1"/>
      <w:numFmt w:val="bullet"/>
      <w:lvlText w:val=""/>
      <w:lvlJc w:val="left"/>
      <w:pPr>
        <w:ind w:left="6347" w:hanging="360"/>
      </w:pPr>
      <w:rPr>
        <w:rFonts w:ascii="Wingdings" w:hAnsi="Wingdings" w:hint="default"/>
      </w:rPr>
    </w:lvl>
  </w:abstractNum>
  <w:abstractNum w:abstractNumId="4">
    <w:nsid w:val="03D82A42"/>
    <w:multiLevelType w:val="hybridMultilevel"/>
    <w:tmpl w:val="D8E2052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nsid w:val="04EA3169"/>
    <w:multiLevelType w:val="hybridMultilevel"/>
    <w:tmpl w:val="8D8CC93E"/>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nsid w:val="053574BB"/>
    <w:multiLevelType w:val="hybridMultilevel"/>
    <w:tmpl w:val="E98C1C7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nsid w:val="0A4120A4"/>
    <w:multiLevelType w:val="hybridMultilevel"/>
    <w:tmpl w:val="D2DAB70C"/>
    <w:lvl w:ilvl="0" w:tplc="4EE62506">
      <w:start w:val="1"/>
      <w:numFmt w:val="bullet"/>
      <w:pStyle w:val="ListBullet"/>
      <w:lvlText w:val="•"/>
      <w:lvlJc w:val="left"/>
      <w:pPr>
        <w:tabs>
          <w:tab w:val="num" w:pos="227"/>
        </w:tabs>
        <w:ind w:left="227" w:hanging="227"/>
      </w:pPr>
      <w:rPr>
        <w:rFonts w:ascii="Verdana" w:hAnsi="Verdana" w:hint="default"/>
        <w:sz w:val="18"/>
        <w:szCs w:val="18"/>
      </w:rPr>
    </w:lvl>
    <w:lvl w:ilvl="1" w:tplc="04130003" w:tentative="1">
      <w:start w:val="1"/>
      <w:numFmt w:val="bullet"/>
      <w:lvlText w:val="o"/>
      <w:lvlJc w:val="left"/>
      <w:pPr>
        <w:tabs>
          <w:tab w:val="num" w:pos="1440"/>
        </w:tabs>
        <w:ind w:left="1440" w:hanging="360"/>
      </w:pPr>
      <w:rPr>
        <w:rFonts w:ascii="Courier New" w:hAnsi="Courier New" w:cs="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8">
    <w:nsid w:val="0BC94AFD"/>
    <w:multiLevelType w:val="hybridMultilevel"/>
    <w:tmpl w:val="39865A0E"/>
    <w:lvl w:ilvl="0" w:tplc="04130001">
      <w:start w:val="1"/>
      <w:numFmt w:val="bullet"/>
      <w:lvlText w:val=""/>
      <w:lvlJc w:val="left"/>
      <w:pPr>
        <w:ind w:left="587" w:hanging="360"/>
      </w:pPr>
      <w:rPr>
        <w:rFonts w:ascii="Symbol" w:hAnsi="Symbol" w:hint="default"/>
      </w:rPr>
    </w:lvl>
    <w:lvl w:ilvl="1" w:tplc="04130003">
      <w:start w:val="1"/>
      <w:numFmt w:val="bullet"/>
      <w:lvlText w:val="o"/>
      <w:lvlJc w:val="left"/>
      <w:pPr>
        <w:ind w:left="1307" w:hanging="360"/>
      </w:pPr>
      <w:rPr>
        <w:rFonts w:ascii="Courier New" w:hAnsi="Courier New" w:cs="Courier New" w:hint="default"/>
      </w:rPr>
    </w:lvl>
    <w:lvl w:ilvl="2" w:tplc="04130005" w:tentative="1">
      <w:start w:val="1"/>
      <w:numFmt w:val="bullet"/>
      <w:lvlText w:val=""/>
      <w:lvlJc w:val="left"/>
      <w:pPr>
        <w:ind w:left="2027" w:hanging="360"/>
      </w:pPr>
      <w:rPr>
        <w:rFonts w:ascii="Wingdings" w:hAnsi="Wingdings" w:hint="default"/>
      </w:rPr>
    </w:lvl>
    <w:lvl w:ilvl="3" w:tplc="04130001" w:tentative="1">
      <w:start w:val="1"/>
      <w:numFmt w:val="bullet"/>
      <w:lvlText w:val=""/>
      <w:lvlJc w:val="left"/>
      <w:pPr>
        <w:ind w:left="2747" w:hanging="360"/>
      </w:pPr>
      <w:rPr>
        <w:rFonts w:ascii="Symbol" w:hAnsi="Symbol" w:hint="default"/>
      </w:rPr>
    </w:lvl>
    <w:lvl w:ilvl="4" w:tplc="04130003" w:tentative="1">
      <w:start w:val="1"/>
      <w:numFmt w:val="bullet"/>
      <w:lvlText w:val="o"/>
      <w:lvlJc w:val="left"/>
      <w:pPr>
        <w:ind w:left="3467" w:hanging="360"/>
      </w:pPr>
      <w:rPr>
        <w:rFonts w:ascii="Courier New" w:hAnsi="Courier New" w:cs="Courier New" w:hint="default"/>
      </w:rPr>
    </w:lvl>
    <w:lvl w:ilvl="5" w:tplc="04130005" w:tentative="1">
      <w:start w:val="1"/>
      <w:numFmt w:val="bullet"/>
      <w:lvlText w:val=""/>
      <w:lvlJc w:val="left"/>
      <w:pPr>
        <w:ind w:left="4187" w:hanging="360"/>
      </w:pPr>
      <w:rPr>
        <w:rFonts w:ascii="Wingdings" w:hAnsi="Wingdings" w:hint="default"/>
      </w:rPr>
    </w:lvl>
    <w:lvl w:ilvl="6" w:tplc="04130001" w:tentative="1">
      <w:start w:val="1"/>
      <w:numFmt w:val="bullet"/>
      <w:lvlText w:val=""/>
      <w:lvlJc w:val="left"/>
      <w:pPr>
        <w:ind w:left="4907" w:hanging="360"/>
      </w:pPr>
      <w:rPr>
        <w:rFonts w:ascii="Symbol" w:hAnsi="Symbol" w:hint="default"/>
      </w:rPr>
    </w:lvl>
    <w:lvl w:ilvl="7" w:tplc="04130003" w:tentative="1">
      <w:start w:val="1"/>
      <w:numFmt w:val="bullet"/>
      <w:lvlText w:val="o"/>
      <w:lvlJc w:val="left"/>
      <w:pPr>
        <w:ind w:left="5627" w:hanging="360"/>
      </w:pPr>
      <w:rPr>
        <w:rFonts w:ascii="Courier New" w:hAnsi="Courier New" w:cs="Courier New" w:hint="default"/>
      </w:rPr>
    </w:lvl>
    <w:lvl w:ilvl="8" w:tplc="04130005" w:tentative="1">
      <w:start w:val="1"/>
      <w:numFmt w:val="bullet"/>
      <w:lvlText w:val=""/>
      <w:lvlJc w:val="left"/>
      <w:pPr>
        <w:ind w:left="6347" w:hanging="360"/>
      </w:pPr>
      <w:rPr>
        <w:rFonts w:ascii="Wingdings" w:hAnsi="Wingdings" w:hint="default"/>
      </w:rPr>
    </w:lvl>
  </w:abstractNum>
  <w:abstractNum w:abstractNumId="9">
    <w:nsid w:val="0C7354B9"/>
    <w:multiLevelType w:val="hybridMultilevel"/>
    <w:tmpl w:val="245430E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0">
    <w:nsid w:val="0D4E1970"/>
    <w:multiLevelType w:val="hybridMultilevel"/>
    <w:tmpl w:val="1B18C71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nsid w:val="0E1858DE"/>
    <w:multiLevelType w:val="hybridMultilevel"/>
    <w:tmpl w:val="E578E328"/>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nsid w:val="0F43313A"/>
    <w:multiLevelType w:val="multilevel"/>
    <w:tmpl w:val="38AC76B6"/>
    <w:lvl w:ilvl="0">
      <w:start w:val="1"/>
      <w:numFmt w:val="decimal"/>
      <w:pStyle w:val="Heading1"/>
      <w:lvlText w:val="%1"/>
      <w:lvlJc w:val="left"/>
      <w:pPr>
        <w:tabs>
          <w:tab w:val="num" w:pos="0"/>
        </w:tabs>
        <w:ind w:left="0" w:hanging="1162"/>
      </w:pPr>
      <w:rPr>
        <w:rFonts w:hint="default"/>
      </w:rPr>
    </w:lvl>
    <w:lvl w:ilvl="1">
      <w:start w:val="1"/>
      <w:numFmt w:val="decimal"/>
      <w:pStyle w:val="Heading2"/>
      <w:lvlText w:val="%1.%2"/>
      <w:lvlJc w:val="left"/>
      <w:pPr>
        <w:tabs>
          <w:tab w:val="num" w:pos="0"/>
        </w:tabs>
        <w:ind w:left="0" w:hanging="1162"/>
      </w:pPr>
      <w:rPr>
        <w:rFonts w:hint="default"/>
      </w:rPr>
    </w:lvl>
    <w:lvl w:ilvl="2">
      <w:start w:val="1"/>
      <w:numFmt w:val="decimal"/>
      <w:pStyle w:val="Heading3"/>
      <w:lvlText w:val="%1.%2.%3"/>
      <w:lvlJc w:val="left"/>
      <w:pPr>
        <w:tabs>
          <w:tab w:val="num" w:pos="0"/>
        </w:tabs>
        <w:ind w:left="0" w:hanging="1162"/>
      </w:pPr>
      <w:rPr>
        <w:rFonts w:hint="default"/>
      </w:rPr>
    </w:lvl>
    <w:lvl w:ilvl="3">
      <w:start w:val="1"/>
      <w:numFmt w:val="decimal"/>
      <w:pStyle w:val="Heading4"/>
      <w:lvlText w:val="%1.%2.%3.%4"/>
      <w:lvlJc w:val="left"/>
      <w:pPr>
        <w:tabs>
          <w:tab w:val="num" w:pos="0"/>
        </w:tabs>
        <w:ind w:left="0" w:hanging="1162"/>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3">
    <w:nsid w:val="12D80F00"/>
    <w:multiLevelType w:val="hybridMultilevel"/>
    <w:tmpl w:val="2B6A098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nsid w:val="19CA037C"/>
    <w:multiLevelType w:val="hybridMultilevel"/>
    <w:tmpl w:val="94E232E6"/>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5">
    <w:nsid w:val="1A654B10"/>
    <w:multiLevelType w:val="hybridMultilevel"/>
    <w:tmpl w:val="F74CAFC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6">
    <w:nsid w:val="1AA60A1C"/>
    <w:multiLevelType w:val="hybridMultilevel"/>
    <w:tmpl w:val="304EA0D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7">
    <w:nsid w:val="1B496A57"/>
    <w:multiLevelType w:val="hybridMultilevel"/>
    <w:tmpl w:val="CBF635D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8">
    <w:nsid w:val="1C733092"/>
    <w:multiLevelType w:val="hybridMultilevel"/>
    <w:tmpl w:val="FAA88D1E"/>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9">
    <w:nsid w:val="1CA521BD"/>
    <w:multiLevelType w:val="hybridMultilevel"/>
    <w:tmpl w:val="9290284C"/>
    <w:lvl w:ilvl="0" w:tplc="04130001">
      <w:start w:val="1"/>
      <w:numFmt w:val="bullet"/>
      <w:lvlText w:val=""/>
      <w:lvlJc w:val="left"/>
      <w:pPr>
        <w:ind w:left="720" w:hanging="360"/>
      </w:pPr>
      <w:rPr>
        <w:rFonts w:ascii="Symbol" w:hAnsi="Symbol" w:hint="default"/>
      </w:rPr>
    </w:lvl>
    <w:lvl w:ilvl="1" w:tplc="3B523D86">
      <w:numFmt w:val="bullet"/>
      <w:lvlText w:val="•"/>
      <w:lvlJc w:val="left"/>
      <w:pPr>
        <w:ind w:left="1440" w:hanging="360"/>
      </w:pPr>
      <w:rPr>
        <w:rFonts w:ascii="Verdana" w:eastAsia="Times New Roman" w:hAnsi="Verdana" w:cs="Times New Roman"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0">
    <w:nsid w:val="22F4201E"/>
    <w:multiLevelType w:val="hybridMultilevel"/>
    <w:tmpl w:val="14CE627A"/>
    <w:lvl w:ilvl="0" w:tplc="04130011">
      <w:start w:val="1"/>
      <w:numFmt w:val="decimal"/>
      <w:lvlText w:val="%1)"/>
      <w:lvlJc w:val="left"/>
      <w:pPr>
        <w:ind w:left="720" w:hanging="360"/>
      </w:pPr>
      <w:rPr>
        <w:rFont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1">
    <w:nsid w:val="2489492A"/>
    <w:multiLevelType w:val="hybridMultilevel"/>
    <w:tmpl w:val="17AED44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2">
    <w:nsid w:val="26C46FE7"/>
    <w:multiLevelType w:val="hybridMultilevel"/>
    <w:tmpl w:val="97FC0E90"/>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3">
    <w:nsid w:val="32826D5C"/>
    <w:multiLevelType w:val="hybridMultilevel"/>
    <w:tmpl w:val="4066091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4">
    <w:nsid w:val="342A5B39"/>
    <w:multiLevelType w:val="hybridMultilevel"/>
    <w:tmpl w:val="150CB1C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5">
    <w:nsid w:val="354A1D0A"/>
    <w:multiLevelType w:val="hybridMultilevel"/>
    <w:tmpl w:val="689C974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6">
    <w:nsid w:val="3601070A"/>
    <w:multiLevelType w:val="hybridMultilevel"/>
    <w:tmpl w:val="8990C0EE"/>
    <w:lvl w:ilvl="0" w:tplc="F4F615E6">
      <w:start w:val="1"/>
      <w:numFmt w:val="bullet"/>
      <w:lvlText w:val="•"/>
      <w:lvlJc w:val="left"/>
      <w:pPr>
        <w:tabs>
          <w:tab w:val="num" w:pos="360"/>
        </w:tabs>
        <w:ind w:left="360" w:hanging="360"/>
      </w:pPr>
      <w:rPr>
        <w:rFonts w:ascii="Arial" w:hAnsi="Arial" w:hint="default"/>
      </w:rPr>
    </w:lvl>
    <w:lvl w:ilvl="1" w:tplc="79B47DD6">
      <w:start w:val="1"/>
      <w:numFmt w:val="bullet"/>
      <w:lvlText w:val="•"/>
      <w:lvlJc w:val="left"/>
      <w:pPr>
        <w:tabs>
          <w:tab w:val="num" w:pos="1080"/>
        </w:tabs>
        <w:ind w:left="1080" w:hanging="360"/>
      </w:pPr>
      <w:rPr>
        <w:rFonts w:ascii="Arial" w:hAnsi="Arial" w:hint="default"/>
      </w:rPr>
    </w:lvl>
    <w:lvl w:ilvl="2" w:tplc="F37C98E0" w:tentative="1">
      <w:start w:val="1"/>
      <w:numFmt w:val="bullet"/>
      <w:lvlText w:val="•"/>
      <w:lvlJc w:val="left"/>
      <w:pPr>
        <w:tabs>
          <w:tab w:val="num" w:pos="1800"/>
        </w:tabs>
        <w:ind w:left="1800" w:hanging="360"/>
      </w:pPr>
      <w:rPr>
        <w:rFonts w:ascii="Arial" w:hAnsi="Arial" w:hint="default"/>
      </w:rPr>
    </w:lvl>
    <w:lvl w:ilvl="3" w:tplc="534032CE" w:tentative="1">
      <w:start w:val="1"/>
      <w:numFmt w:val="bullet"/>
      <w:lvlText w:val="•"/>
      <w:lvlJc w:val="left"/>
      <w:pPr>
        <w:tabs>
          <w:tab w:val="num" w:pos="2520"/>
        </w:tabs>
        <w:ind w:left="2520" w:hanging="360"/>
      </w:pPr>
      <w:rPr>
        <w:rFonts w:ascii="Arial" w:hAnsi="Arial" w:hint="default"/>
      </w:rPr>
    </w:lvl>
    <w:lvl w:ilvl="4" w:tplc="5A90C9E0" w:tentative="1">
      <w:start w:val="1"/>
      <w:numFmt w:val="bullet"/>
      <w:lvlText w:val="•"/>
      <w:lvlJc w:val="left"/>
      <w:pPr>
        <w:tabs>
          <w:tab w:val="num" w:pos="3240"/>
        </w:tabs>
        <w:ind w:left="3240" w:hanging="360"/>
      </w:pPr>
      <w:rPr>
        <w:rFonts w:ascii="Arial" w:hAnsi="Arial" w:hint="default"/>
      </w:rPr>
    </w:lvl>
    <w:lvl w:ilvl="5" w:tplc="3F9CD252" w:tentative="1">
      <w:start w:val="1"/>
      <w:numFmt w:val="bullet"/>
      <w:lvlText w:val="•"/>
      <w:lvlJc w:val="left"/>
      <w:pPr>
        <w:tabs>
          <w:tab w:val="num" w:pos="3960"/>
        </w:tabs>
        <w:ind w:left="3960" w:hanging="360"/>
      </w:pPr>
      <w:rPr>
        <w:rFonts w:ascii="Arial" w:hAnsi="Arial" w:hint="default"/>
      </w:rPr>
    </w:lvl>
    <w:lvl w:ilvl="6" w:tplc="206C20FA" w:tentative="1">
      <w:start w:val="1"/>
      <w:numFmt w:val="bullet"/>
      <w:lvlText w:val="•"/>
      <w:lvlJc w:val="left"/>
      <w:pPr>
        <w:tabs>
          <w:tab w:val="num" w:pos="4680"/>
        </w:tabs>
        <w:ind w:left="4680" w:hanging="360"/>
      </w:pPr>
      <w:rPr>
        <w:rFonts w:ascii="Arial" w:hAnsi="Arial" w:hint="default"/>
      </w:rPr>
    </w:lvl>
    <w:lvl w:ilvl="7" w:tplc="A29A6FEA" w:tentative="1">
      <w:start w:val="1"/>
      <w:numFmt w:val="bullet"/>
      <w:lvlText w:val="•"/>
      <w:lvlJc w:val="left"/>
      <w:pPr>
        <w:tabs>
          <w:tab w:val="num" w:pos="5400"/>
        </w:tabs>
        <w:ind w:left="5400" w:hanging="360"/>
      </w:pPr>
      <w:rPr>
        <w:rFonts w:ascii="Arial" w:hAnsi="Arial" w:hint="default"/>
      </w:rPr>
    </w:lvl>
    <w:lvl w:ilvl="8" w:tplc="E056EDC0" w:tentative="1">
      <w:start w:val="1"/>
      <w:numFmt w:val="bullet"/>
      <w:lvlText w:val="•"/>
      <w:lvlJc w:val="left"/>
      <w:pPr>
        <w:tabs>
          <w:tab w:val="num" w:pos="6120"/>
        </w:tabs>
        <w:ind w:left="6120" w:hanging="360"/>
      </w:pPr>
      <w:rPr>
        <w:rFonts w:ascii="Arial" w:hAnsi="Arial" w:hint="default"/>
      </w:rPr>
    </w:lvl>
  </w:abstractNum>
  <w:abstractNum w:abstractNumId="27">
    <w:nsid w:val="38E73109"/>
    <w:multiLevelType w:val="hybridMultilevel"/>
    <w:tmpl w:val="C106AD6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8">
    <w:nsid w:val="3D0F2D1C"/>
    <w:multiLevelType w:val="multilevel"/>
    <w:tmpl w:val="6D863A2A"/>
    <w:lvl w:ilvl="0">
      <w:start w:val="1"/>
      <w:numFmt w:val="upperLetter"/>
      <w:pStyle w:val="Bijlage1"/>
      <w:lvlText w:val="Bijlage %1"/>
      <w:lvlJc w:val="left"/>
      <w:pPr>
        <w:tabs>
          <w:tab w:val="num" w:pos="0"/>
        </w:tabs>
        <w:ind w:left="0" w:hanging="1162"/>
      </w:pPr>
      <w:rPr>
        <w:rFonts w:hint="default"/>
      </w:rPr>
    </w:lvl>
    <w:lvl w:ilvl="1">
      <w:start w:val="1"/>
      <w:numFmt w:val="decimal"/>
      <w:pStyle w:val="Bijlage2"/>
      <w:lvlText w:val="%1.%2"/>
      <w:lvlJc w:val="left"/>
      <w:pPr>
        <w:tabs>
          <w:tab w:val="num" w:pos="0"/>
        </w:tabs>
        <w:ind w:left="0" w:hanging="1162"/>
      </w:pPr>
      <w:rPr>
        <w:rFonts w:hint="default"/>
      </w:rPr>
    </w:lvl>
    <w:lvl w:ilvl="2">
      <w:start w:val="1"/>
      <w:numFmt w:val="decimal"/>
      <w:pStyle w:val="Bijlage3"/>
      <w:lvlText w:val="%1.%2.%3"/>
      <w:lvlJc w:val="left"/>
      <w:pPr>
        <w:tabs>
          <w:tab w:val="num" w:pos="0"/>
        </w:tabs>
        <w:ind w:left="0" w:hanging="1162"/>
      </w:pPr>
      <w:rPr>
        <w:rFonts w:hint="default"/>
      </w:rPr>
    </w:lvl>
    <w:lvl w:ilvl="3">
      <w:start w:val="1"/>
      <w:numFmt w:val="decimal"/>
      <w:pStyle w:val="Bijlage4"/>
      <w:lvlText w:val="%1.%2.%3.%4"/>
      <w:lvlJc w:val="left"/>
      <w:pPr>
        <w:tabs>
          <w:tab w:val="num" w:pos="0"/>
        </w:tabs>
        <w:ind w:left="0" w:hanging="1162"/>
      </w:pPr>
      <w:rPr>
        <w:rFonts w:hint="default"/>
      </w:rPr>
    </w:lvl>
    <w:lvl w:ilvl="4">
      <w:start w:val="1"/>
      <w:numFmt w:val="lowerLetter"/>
      <w:lvlText w:val="(%5)"/>
      <w:lvlJc w:val="left"/>
      <w:pPr>
        <w:tabs>
          <w:tab w:val="num" w:pos="640"/>
        </w:tabs>
        <w:ind w:left="640" w:hanging="360"/>
      </w:pPr>
      <w:rPr>
        <w:rFonts w:hint="default"/>
      </w:rPr>
    </w:lvl>
    <w:lvl w:ilvl="5">
      <w:start w:val="1"/>
      <w:numFmt w:val="lowerRoman"/>
      <w:lvlText w:val="(%6)"/>
      <w:lvlJc w:val="left"/>
      <w:pPr>
        <w:tabs>
          <w:tab w:val="num" w:pos="1000"/>
        </w:tabs>
        <w:ind w:left="1000" w:hanging="360"/>
      </w:pPr>
      <w:rPr>
        <w:rFonts w:hint="default"/>
      </w:rPr>
    </w:lvl>
    <w:lvl w:ilvl="6">
      <w:start w:val="1"/>
      <w:numFmt w:val="decimal"/>
      <w:lvlText w:val="%7."/>
      <w:lvlJc w:val="left"/>
      <w:pPr>
        <w:tabs>
          <w:tab w:val="num" w:pos="1360"/>
        </w:tabs>
        <w:ind w:left="1360" w:hanging="360"/>
      </w:pPr>
      <w:rPr>
        <w:rFonts w:hint="default"/>
      </w:rPr>
    </w:lvl>
    <w:lvl w:ilvl="7">
      <w:start w:val="1"/>
      <w:numFmt w:val="lowerLetter"/>
      <w:lvlText w:val="%8."/>
      <w:lvlJc w:val="left"/>
      <w:pPr>
        <w:tabs>
          <w:tab w:val="num" w:pos="1720"/>
        </w:tabs>
        <w:ind w:left="1720" w:hanging="360"/>
      </w:pPr>
      <w:rPr>
        <w:rFonts w:hint="default"/>
      </w:rPr>
    </w:lvl>
    <w:lvl w:ilvl="8">
      <w:start w:val="1"/>
      <w:numFmt w:val="lowerRoman"/>
      <w:lvlText w:val="%9."/>
      <w:lvlJc w:val="left"/>
      <w:pPr>
        <w:tabs>
          <w:tab w:val="num" w:pos="2080"/>
        </w:tabs>
        <w:ind w:left="2080" w:hanging="360"/>
      </w:pPr>
      <w:rPr>
        <w:rFonts w:hint="default"/>
      </w:rPr>
    </w:lvl>
  </w:abstractNum>
  <w:abstractNum w:abstractNumId="29">
    <w:nsid w:val="3F2E7D46"/>
    <w:multiLevelType w:val="hybridMultilevel"/>
    <w:tmpl w:val="5268F56C"/>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0">
    <w:nsid w:val="3F5A1D1E"/>
    <w:multiLevelType w:val="hybridMultilevel"/>
    <w:tmpl w:val="7628555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1">
    <w:nsid w:val="463355CE"/>
    <w:multiLevelType w:val="hybridMultilevel"/>
    <w:tmpl w:val="0D22355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2">
    <w:nsid w:val="468C2CAC"/>
    <w:multiLevelType w:val="hybridMultilevel"/>
    <w:tmpl w:val="14CE627A"/>
    <w:lvl w:ilvl="0" w:tplc="04130011">
      <w:start w:val="1"/>
      <w:numFmt w:val="decimal"/>
      <w:lvlText w:val="%1)"/>
      <w:lvlJc w:val="left"/>
      <w:pPr>
        <w:ind w:left="720" w:hanging="360"/>
      </w:pPr>
      <w:rPr>
        <w:rFont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3">
    <w:nsid w:val="49933E03"/>
    <w:multiLevelType w:val="hybridMultilevel"/>
    <w:tmpl w:val="59EC0F0E"/>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4">
    <w:nsid w:val="4B9011BC"/>
    <w:multiLevelType w:val="hybridMultilevel"/>
    <w:tmpl w:val="1FDC82FE"/>
    <w:lvl w:ilvl="0" w:tplc="0413000F">
      <w:start w:val="1"/>
      <w:numFmt w:val="decimal"/>
      <w:lvlText w:val="%1."/>
      <w:lvlJc w:val="left"/>
      <w:pPr>
        <w:ind w:left="720" w:hanging="360"/>
      </w:pPr>
      <w:rPr>
        <w:rFonts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5">
    <w:nsid w:val="4C0D6519"/>
    <w:multiLevelType w:val="hybridMultilevel"/>
    <w:tmpl w:val="5694F64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6">
    <w:nsid w:val="4D1734FD"/>
    <w:multiLevelType w:val="hybridMultilevel"/>
    <w:tmpl w:val="FC6417AC"/>
    <w:lvl w:ilvl="0" w:tplc="04130001">
      <w:start w:val="1"/>
      <w:numFmt w:val="bullet"/>
      <w:lvlText w:val=""/>
      <w:lvlJc w:val="left"/>
      <w:pPr>
        <w:ind w:left="720" w:hanging="360"/>
      </w:pPr>
      <w:rPr>
        <w:rFonts w:ascii="Symbol" w:hAnsi="Symbol" w:hint="default"/>
      </w:rPr>
    </w:lvl>
    <w:lvl w:ilvl="1" w:tplc="04130001">
      <w:start w:val="1"/>
      <w:numFmt w:val="bullet"/>
      <w:lvlText w:val=""/>
      <w:lvlJc w:val="left"/>
      <w:pPr>
        <w:ind w:left="1440" w:hanging="360"/>
      </w:pPr>
      <w:rPr>
        <w:rFonts w:ascii="Symbol" w:hAnsi="Symbol"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7">
    <w:nsid w:val="4D8A639D"/>
    <w:multiLevelType w:val="hybridMultilevel"/>
    <w:tmpl w:val="AF16870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8">
    <w:nsid w:val="4DA03CFB"/>
    <w:multiLevelType w:val="hybridMultilevel"/>
    <w:tmpl w:val="3F9A665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9">
    <w:nsid w:val="4F763511"/>
    <w:multiLevelType w:val="hybridMultilevel"/>
    <w:tmpl w:val="2D1C09E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0">
    <w:nsid w:val="4FED6EF3"/>
    <w:multiLevelType w:val="hybridMultilevel"/>
    <w:tmpl w:val="7864084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1">
    <w:nsid w:val="5306615C"/>
    <w:multiLevelType w:val="hybridMultilevel"/>
    <w:tmpl w:val="95148CB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2">
    <w:nsid w:val="53E373B3"/>
    <w:multiLevelType w:val="hybridMultilevel"/>
    <w:tmpl w:val="E474F450"/>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3">
    <w:nsid w:val="54550B92"/>
    <w:multiLevelType w:val="hybridMultilevel"/>
    <w:tmpl w:val="2794AC9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4">
    <w:nsid w:val="564A1792"/>
    <w:multiLevelType w:val="hybridMultilevel"/>
    <w:tmpl w:val="6AEC6A10"/>
    <w:lvl w:ilvl="0" w:tplc="6C4E738A">
      <w:start w:val="2"/>
      <w:numFmt w:val="bullet"/>
      <w:lvlText w:val="-"/>
      <w:lvlJc w:val="left"/>
      <w:pPr>
        <w:ind w:left="720" w:hanging="360"/>
      </w:pPr>
      <w:rPr>
        <w:rFonts w:ascii="Verdana" w:eastAsia="Times New Roman" w:hAnsi="Verdana" w:cs="Times New Roman"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5">
    <w:nsid w:val="57CB490D"/>
    <w:multiLevelType w:val="hybridMultilevel"/>
    <w:tmpl w:val="7C5A15B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6">
    <w:nsid w:val="598F18ED"/>
    <w:multiLevelType w:val="hybridMultilevel"/>
    <w:tmpl w:val="F42E3D8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7">
    <w:nsid w:val="5A16348D"/>
    <w:multiLevelType w:val="hybridMultilevel"/>
    <w:tmpl w:val="72AA5F02"/>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8">
    <w:nsid w:val="5DC5249E"/>
    <w:multiLevelType w:val="hybridMultilevel"/>
    <w:tmpl w:val="0A8050EE"/>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9">
    <w:nsid w:val="5E8F6C0D"/>
    <w:multiLevelType w:val="hybridMultilevel"/>
    <w:tmpl w:val="14CE627A"/>
    <w:lvl w:ilvl="0" w:tplc="04130011">
      <w:start w:val="1"/>
      <w:numFmt w:val="decimal"/>
      <w:lvlText w:val="%1)"/>
      <w:lvlJc w:val="left"/>
      <w:pPr>
        <w:ind w:left="720" w:hanging="360"/>
      </w:pPr>
      <w:rPr>
        <w:rFont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0">
    <w:nsid w:val="61BD5043"/>
    <w:multiLevelType w:val="hybridMultilevel"/>
    <w:tmpl w:val="C09EE1F0"/>
    <w:lvl w:ilvl="0" w:tplc="32FEA5E6">
      <w:start w:val="1"/>
      <w:numFmt w:val="bullet"/>
      <w:lvlText w:val="•"/>
      <w:lvlJc w:val="left"/>
      <w:pPr>
        <w:tabs>
          <w:tab w:val="num" w:pos="720"/>
        </w:tabs>
        <w:ind w:left="720" w:hanging="360"/>
      </w:pPr>
      <w:rPr>
        <w:rFonts w:ascii="Arial" w:hAnsi="Arial" w:hint="default"/>
      </w:rPr>
    </w:lvl>
    <w:lvl w:ilvl="1" w:tplc="02220EAE" w:tentative="1">
      <w:start w:val="1"/>
      <w:numFmt w:val="bullet"/>
      <w:lvlText w:val="•"/>
      <w:lvlJc w:val="left"/>
      <w:pPr>
        <w:tabs>
          <w:tab w:val="num" w:pos="1440"/>
        </w:tabs>
        <w:ind w:left="1440" w:hanging="360"/>
      </w:pPr>
      <w:rPr>
        <w:rFonts w:ascii="Arial" w:hAnsi="Arial" w:hint="default"/>
      </w:rPr>
    </w:lvl>
    <w:lvl w:ilvl="2" w:tplc="859E9E94" w:tentative="1">
      <w:start w:val="1"/>
      <w:numFmt w:val="bullet"/>
      <w:lvlText w:val="•"/>
      <w:lvlJc w:val="left"/>
      <w:pPr>
        <w:tabs>
          <w:tab w:val="num" w:pos="2160"/>
        </w:tabs>
        <w:ind w:left="2160" w:hanging="360"/>
      </w:pPr>
      <w:rPr>
        <w:rFonts w:ascii="Arial" w:hAnsi="Arial" w:hint="default"/>
      </w:rPr>
    </w:lvl>
    <w:lvl w:ilvl="3" w:tplc="43F44CE6" w:tentative="1">
      <w:start w:val="1"/>
      <w:numFmt w:val="bullet"/>
      <w:lvlText w:val="•"/>
      <w:lvlJc w:val="left"/>
      <w:pPr>
        <w:tabs>
          <w:tab w:val="num" w:pos="2880"/>
        </w:tabs>
        <w:ind w:left="2880" w:hanging="360"/>
      </w:pPr>
      <w:rPr>
        <w:rFonts w:ascii="Arial" w:hAnsi="Arial" w:hint="default"/>
      </w:rPr>
    </w:lvl>
    <w:lvl w:ilvl="4" w:tplc="73B68148" w:tentative="1">
      <w:start w:val="1"/>
      <w:numFmt w:val="bullet"/>
      <w:lvlText w:val="•"/>
      <w:lvlJc w:val="left"/>
      <w:pPr>
        <w:tabs>
          <w:tab w:val="num" w:pos="3600"/>
        </w:tabs>
        <w:ind w:left="3600" w:hanging="360"/>
      </w:pPr>
      <w:rPr>
        <w:rFonts w:ascii="Arial" w:hAnsi="Arial" w:hint="default"/>
      </w:rPr>
    </w:lvl>
    <w:lvl w:ilvl="5" w:tplc="2E7EF296" w:tentative="1">
      <w:start w:val="1"/>
      <w:numFmt w:val="bullet"/>
      <w:lvlText w:val="•"/>
      <w:lvlJc w:val="left"/>
      <w:pPr>
        <w:tabs>
          <w:tab w:val="num" w:pos="4320"/>
        </w:tabs>
        <w:ind w:left="4320" w:hanging="360"/>
      </w:pPr>
      <w:rPr>
        <w:rFonts w:ascii="Arial" w:hAnsi="Arial" w:hint="default"/>
      </w:rPr>
    </w:lvl>
    <w:lvl w:ilvl="6" w:tplc="0EA4F6B6" w:tentative="1">
      <w:start w:val="1"/>
      <w:numFmt w:val="bullet"/>
      <w:lvlText w:val="•"/>
      <w:lvlJc w:val="left"/>
      <w:pPr>
        <w:tabs>
          <w:tab w:val="num" w:pos="5040"/>
        </w:tabs>
        <w:ind w:left="5040" w:hanging="360"/>
      </w:pPr>
      <w:rPr>
        <w:rFonts w:ascii="Arial" w:hAnsi="Arial" w:hint="default"/>
      </w:rPr>
    </w:lvl>
    <w:lvl w:ilvl="7" w:tplc="4FFE57AC" w:tentative="1">
      <w:start w:val="1"/>
      <w:numFmt w:val="bullet"/>
      <w:lvlText w:val="•"/>
      <w:lvlJc w:val="left"/>
      <w:pPr>
        <w:tabs>
          <w:tab w:val="num" w:pos="5760"/>
        </w:tabs>
        <w:ind w:left="5760" w:hanging="360"/>
      </w:pPr>
      <w:rPr>
        <w:rFonts w:ascii="Arial" w:hAnsi="Arial" w:hint="default"/>
      </w:rPr>
    </w:lvl>
    <w:lvl w:ilvl="8" w:tplc="F68878F4" w:tentative="1">
      <w:start w:val="1"/>
      <w:numFmt w:val="bullet"/>
      <w:lvlText w:val="•"/>
      <w:lvlJc w:val="left"/>
      <w:pPr>
        <w:tabs>
          <w:tab w:val="num" w:pos="6480"/>
        </w:tabs>
        <w:ind w:left="6480" w:hanging="360"/>
      </w:pPr>
      <w:rPr>
        <w:rFonts w:ascii="Arial" w:hAnsi="Arial" w:hint="default"/>
      </w:rPr>
    </w:lvl>
  </w:abstractNum>
  <w:abstractNum w:abstractNumId="51">
    <w:nsid w:val="62BE5674"/>
    <w:multiLevelType w:val="hybridMultilevel"/>
    <w:tmpl w:val="EC9A933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2">
    <w:nsid w:val="66360451"/>
    <w:multiLevelType w:val="hybridMultilevel"/>
    <w:tmpl w:val="A508C436"/>
    <w:lvl w:ilvl="0" w:tplc="E078E252">
      <w:start w:val="1"/>
      <w:numFmt w:val="bullet"/>
      <w:lvlText w:val="•"/>
      <w:lvlJc w:val="left"/>
      <w:pPr>
        <w:tabs>
          <w:tab w:val="num" w:pos="720"/>
        </w:tabs>
        <w:ind w:left="720" w:hanging="360"/>
      </w:pPr>
      <w:rPr>
        <w:rFonts w:ascii="Arial" w:hAnsi="Arial" w:hint="default"/>
      </w:rPr>
    </w:lvl>
    <w:lvl w:ilvl="1" w:tplc="FDD6AB0E" w:tentative="1">
      <w:start w:val="1"/>
      <w:numFmt w:val="bullet"/>
      <w:lvlText w:val="•"/>
      <w:lvlJc w:val="left"/>
      <w:pPr>
        <w:tabs>
          <w:tab w:val="num" w:pos="1440"/>
        </w:tabs>
        <w:ind w:left="1440" w:hanging="360"/>
      </w:pPr>
      <w:rPr>
        <w:rFonts w:ascii="Arial" w:hAnsi="Arial" w:hint="default"/>
      </w:rPr>
    </w:lvl>
    <w:lvl w:ilvl="2" w:tplc="CAB05AD0" w:tentative="1">
      <w:start w:val="1"/>
      <w:numFmt w:val="bullet"/>
      <w:lvlText w:val="•"/>
      <w:lvlJc w:val="left"/>
      <w:pPr>
        <w:tabs>
          <w:tab w:val="num" w:pos="2160"/>
        </w:tabs>
        <w:ind w:left="2160" w:hanging="360"/>
      </w:pPr>
      <w:rPr>
        <w:rFonts w:ascii="Arial" w:hAnsi="Arial" w:hint="default"/>
      </w:rPr>
    </w:lvl>
    <w:lvl w:ilvl="3" w:tplc="422E3600" w:tentative="1">
      <w:start w:val="1"/>
      <w:numFmt w:val="bullet"/>
      <w:lvlText w:val="•"/>
      <w:lvlJc w:val="left"/>
      <w:pPr>
        <w:tabs>
          <w:tab w:val="num" w:pos="2880"/>
        </w:tabs>
        <w:ind w:left="2880" w:hanging="360"/>
      </w:pPr>
      <w:rPr>
        <w:rFonts w:ascii="Arial" w:hAnsi="Arial" w:hint="default"/>
      </w:rPr>
    </w:lvl>
    <w:lvl w:ilvl="4" w:tplc="23E6714A" w:tentative="1">
      <w:start w:val="1"/>
      <w:numFmt w:val="bullet"/>
      <w:lvlText w:val="•"/>
      <w:lvlJc w:val="left"/>
      <w:pPr>
        <w:tabs>
          <w:tab w:val="num" w:pos="3600"/>
        </w:tabs>
        <w:ind w:left="3600" w:hanging="360"/>
      </w:pPr>
      <w:rPr>
        <w:rFonts w:ascii="Arial" w:hAnsi="Arial" w:hint="default"/>
      </w:rPr>
    </w:lvl>
    <w:lvl w:ilvl="5" w:tplc="814CBD36" w:tentative="1">
      <w:start w:val="1"/>
      <w:numFmt w:val="bullet"/>
      <w:lvlText w:val="•"/>
      <w:lvlJc w:val="left"/>
      <w:pPr>
        <w:tabs>
          <w:tab w:val="num" w:pos="4320"/>
        </w:tabs>
        <w:ind w:left="4320" w:hanging="360"/>
      </w:pPr>
      <w:rPr>
        <w:rFonts w:ascii="Arial" w:hAnsi="Arial" w:hint="default"/>
      </w:rPr>
    </w:lvl>
    <w:lvl w:ilvl="6" w:tplc="48AED226" w:tentative="1">
      <w:start w:val="1"/>
      <w:numFmt w:val="bullet"/>
      <w:lvlText w:val="•"/>
      <w:lvlJc w:val="left"/>
      <w:pPr>
        <w:tabs>
          <w:tab w:val="num" w:pos="5040"/>
        </w:tabs>
        <w:ind w:left="5040" w:hanging="360"/>
      </w:pPr>
      <w:rPr>
        <w:rFonts w:ascii="Arial" w:hAnsi="Arial" w:hint="default"/>
      </w:rPr>
    </w:lvl>
    <w:lvl w:ilvl="7" w:tplc="7FF8BE40" w:tentative="1">
      <w:start w:val="1"/>
      <w:numFmt w:val="bullet"/>
      <w:lvlText w:val="•"/>
      <w:lvlJc w:val="left"/>
      <w:pPr>
        <w:tabs>
          <w:tab w:val="num" w:pos="5760"/>
        </w:tabs>
        <w:ind w:left="5760" w:hanging="360"/>
      </w:pPr>
      <w:rPr>
        <w:rFonts w:ascii="Arial" w:hAnsi="Arial" w:hint="default"/>
      </w:rPr>
    </w:lvl>
    <w:lvl w:ilvl="8" w:tplc="179057A4" w:tentative="1">
      <w:start w:val="1"/>
      <w:numFmt w:val="bullet"/>
      <w:lvlText w:val="•"/>
      <w:lvlJc w:val="left"/>
      <w:pPr>
        <w:tabs>
          <w:tab w:val="num" w:pos="6480"/>
        </w:tabs>
        <w:ind w:left="6480" w:hanging="360"/>
      </w:pPr>
      <w:rPr>
        <w:rFonts w:ascii="Arial" w:hAnsi="Arial" w:hint="default"/>
      </w:rPr>
    </w:lvl>
  </w:abstractNum>
  <w:abstractNum w:abstractNumId="53">
    <w:nsid w:val="66824917"/>
    <w:multiLevelType w:val="hybridMultilevel"/>
    <w:tmpl w:val="65E2281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4">
    <w:nsid w:val="67F273B0"/>
    <w:multiLevelType w:val="hybridMultilevel"/>
    <w:tmpl w:val="E62E02C8"/>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5">
    <w:nsid w:val="68F13BE7"/>
    <w:multiLevelType w:val="hybridMultilevel"/>
    <w:tmpl w:val="BC6AB80C"/>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6">
    <w:nsid w:val="6C9F5043"/>
    <w:multiLevelType w:val="hybridMultilevel"/>
    <w:tmpl w:val="E4CE5286"/>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7">
    <w:nsid w:val="6D5A63DF"/>
    <w:multiLevelType w:val="hybridMultilevel"/>
    <w:tmpl w:val="7B7A7A4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8">
    <w:nsid w:val="6ED22DF9"/>
    <w:multiLevelType w:val="hybridMultilevel"/>
    <w:tmpl w:val="ADAE893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9">
    <w:nsid w:val="6EE107E2"/>
    <w:multiLevelType w:val="hybridMultilevel"/>
    <w:tmpl w:val="493E35A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0">
    <w:nsid w:val="70443DDD"/>
    <w:multiLevelType w:val="hybridMultilevel"/>
    <w:tmpl w:val="12FCA89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1">
    <w:nsid w:val="72E87884"/>
    <w:multiLevelType w:val="hybridMultilevel"/>
    <w:tmpl w:val="627EF504"/>
    <w:lvl w:ilvl="0" w:tplc="0413000F">
      <w:start w:val="1"/>
      <w:numFmt w:val="decimal"/>
      <w:lvlText w:val="%1."/>
      <w:lvlJc w:val="left"/>
      <w:pPr>
        <w:ind w:left="720" w:hanging="360"/>
      </w:pPr>
      <w:rPr>
        <w:rFont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2">
    <w:nsid w:val="7427543F"/>
    <w:multiLevelType w:val="hybridMultilevel"/>
    <w:tmpl w:val="7EE486E2"/>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3">
    <w:nsid w:val="74B64E0D"/>
    <w:multiLevelType w:val="hybridMultilevel"/>
    <w:tmpl w:val="01102E8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4">
    <w:nsid w:val="769E5509"/>
    <w:multiLevelType w:val="hybridMultilevel"/>
    <w:tmpl w:val="E2BA9010"/>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65">
    <w:nsid w:val="79FC0D8A"/>
    <w:multiLevelType w:val="hybridMultilevel"/>
    <w:tmpl w:val="192069C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6">
    <w:nsid w:val="7CEF2DEA"/>
    <w:multiLevelType w:val="hybridMultilevel"/>
    <w:tmpl w:val="6EFAD6B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7">
    <w:nsid w:val="7E9F7249"/>
    <w:multiLevelType w:val="hybridMultilevel"/>
    <w:tmpl w:val="59EADFD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8">
    <w:nsid w:val="7F035973"/>
    <w:multiLevelType w:val="hybridMultilevel"/>
    <w:tmpl w:val="C1705A2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7"/>
  </w:num>
  <w:num w:numId="2">
    <w:abstractNumId w:val="1"/>
  </w:num>
  <w:num w:numId="3">
    <w:abstractNumId w:val="2"/>
  </w:num>
  <w:num w:numId="4">
    <w:abstractNumId w:val="0"/>
  </w:num>
  <w:num w:numId="5">
    <w:abstractNumId w:val="28"/>
  </w:num>
  <w:num w:numId="6">
    <w:abstractNumId w:val="12"/>
  </w:num>
  <w:num w:numId="7">
    <w:abstractNumId w:val="14"/>
  </w:num>
  <w:num w:numId="8">
    <w:abstractNumId w:val="25"/>
  </w:num>
  <w:num w:numId="9">
    <w:abstractNumId w:val="63"/>
  </w:num>
  <w:num w:numId="10">
    <w:abstractNumId w:val="35"/>
  </w:num>
  <w:num w:numId="11">
    <w:abstractNumId w:val="6"/>
  </w:num>
  <w:num w:numId="12">
    <w:abstractNumId w:val="24"/>
  </w:num>
  <w:num w:numId="13">
    <w:abstractNumId w:val="60"/>
  </w:num>
  <w:num w:numId="14">
    <w:abstractNumId w:val="16"/>
  </w:num>
  <w:num w:numId="15">
    <w:abstractNumId w:val="42"/>
  </w:num>
  <w:num w:numId="16">
    <w:abstractNumId w:val="62"/>
  </w:num>
  <w:num w:numId="17">
    <w:abstractNumId w:val="33"/>
  </w:num>
  <w:num w:numId="18">
    <w:abstractNumId w:val="21"/>
  </w:num>
  <w:num w:numId="19">
    <w:abstractNumId w:val="4"/>
  </w:num>
  <w:num w:numId="20">
    <w:abstractNumId w:val="13"/>
  </w:num>
  <w:num w:numId="21">
    <w:abstractNumId w:val="19"/>
  </w:num>
  <w:num w:numId="22">
    <w:abstractNumId w:val="43"/>
  </w:num>
  <w:num w:numId="23">
    <w:abstractNumId w:val="68"/>
  </w:num>
  <w:num w:numId="24">
    <w:abstractNumId w:val="27"/>
  </w:num>
  <w:num w:numId="25">
    <w:abstractNumId w:val="22"/>
  </w:num>
  <w:num w:numId="26">
    <w:abstractNumId w:val="58"/>
  </w:num>
  <w:num w:numId="27">
    <w:abstractNumId w:val="39"/>
  </w:num>
  <w:num w:numId="28">
    <w:abstractNumId w:val="64"/>
  </w:num>
  <w:num w:numId="29">
    <w:abstractNumId w:val="10"/>
  </w:num>
  <w:num w:numId="30">
    <w:abstractNumId w:val="52"/>
  </w:num>
  <w:num w:numId="31">
    <w:abstractNumId w:val="50"/>
  </w:num>
  <w:num w:numId="32">
    <w:abstractNumId w:val="26"/>
  </w:num>
  <w:num w:numId="33">
    <w:abstractNumId w:val="67"/>
  </w:num>
  <w:num w:numId="34">
    <w:abstractNumId w:val="61"/>
  </w:num>
  <w:num w:numId="35">
    <w:abstractNumId w:val="40"/>
  </w:num>
  <w:num w:numId="36">
    <w:abstractNumId w:val="41"/>
  </w:num>
  <w:num w:numId="37">
    <w:abstractNumId w:val="47"/>
  </w:num>
  <w:num w:numId="38">
    <w:abstractNumId w:val="44"/>
  </w:num>
  <w:num w:numId="39">
    <w:abstractNumId w:val="37"/>
  </w:num>
  <w:num w:numId="40">
    <w:abstractNumId w:val="46"/>
  </w:num>
  <w:num w:numId="41">
    <w:abstractNumId w:val="38"/>
  </w:num>
  <w:num w:numId="42">
    <w:abstractNumId w:val="23"/>
  </w:num>
  <w:num w:numId="43">
    <w:abstractNumId w:val="34"/>
  </w:num>
  <w:num w:numId="44">
    <w:abstractNumId w:val="55"/>
  </w:num>
  <w:num w:numId="45">
    <w:abstractNumId w:val="9"/>
  </w:num>
  <w:num w:numId="46">
    <w:abstractNumId w:val="66"/>
  </w:num>
  <w:num w:numId="47">
    <w:abstractNumId w:val="56"/>
  </w:num>
  <w:num w:numId="48">
    <w:abstractNumId w:val="18"/>
  </w:num>
  <w:num w:numId="49">
    <w:abstractNumId w:val="36"/>
  </w:num>
  <w:num w:numId="50">
    <w:abstractNumId w:val="54"/>
  </w:num>
  <w:num w:numId="51">
    <w:abstractNumId w:val="45"/>
  </w:num>
  <w:num w:numId="52">
    <w:abstractNumId w:val="65"/>
  </w:num>
  <w:num w:numId="53">
    <w:abstractNumId w:val="57"/>
  </w:num>
  <w:num w:numId="54">
    <w:abstractNumId w:val="30"/>
  </w:num>
  <w:num w:numId="55">
    <w:abstractNumId w:val="31"/>
  </w:num>
  <w:num w:numId="56">
    <w:abstractNumId w:val="59"/>
  </w:num>
  <w:num w:numId="57">
    <w:abstractNumId w:val="51"/>
  </w:num>
  <w:num w:numId="58">
    <w:abstractNumId w:val="49"/>
  </w:num>
  <w:num w:numId="59">
    <w:abstractNumId w:val="20"/>
  </w:num>
  <w:num w:numId="60">
    <w:abstractNumId w:val="32"/>
  </w:num>
  <w:num w:numId="61">
    <w:abstractNumId w:val="5"/>
  </w:num>
  <w:num w:numId="62">
    <w:abstractNumId w:val="17"/>
  </w:num>
  <w:num w:numId="63">
    <w:abstractNumId w:val="8"/>
  </w:num>
  <w:num w:numId="64">
    <w:abstractNumId w:val="29"/>
  </w:num>
  <w:num w:numId="65">
    <w:abstractNumId w:val="53"/>
  </w:num>
  <w:num w:numId="66">
    <w:abstractNumId w:val="3"/>
  </w:num>
  <w:num w:numId="67">
    <w:abstractNumId w:val="11"/>
  </w:num>
  <w:num w:numId="68">
    <w:abstractNumId w:val="15"/>
  </w:num>
  <w:num w:numId="69">
    <w:abstractNumId w:val="48"/>
  </w:num>
  <w:numIdMacAtCleanup w:val="6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TrueTypeFonts/>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227"/>
  <w:hyphenationZone w:val="425"/>
  <w:evenAndOddHeaders/>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1D47A5"/>
    <w:rsid w:val="00000948"/>
    <w:rsid w:val="00002246"/>
    <w:rsid w:val="0000323D"/>
    <w:rsid w:val="0000344E"/>
    <w:rsid w:val="0000392E"/>
    <w:rsid w:val="00004848"/>
    <w:rsid w:val="00005262"/>
    <w:rsid w:val="00007C6E"/>
    <w:rsid w:val="00015B2B"/>
    <w:rsid w:val="00016B94"/>
    <w:rsid w:val="00020189"/>
    <w:rsid w:val="000206E2"/>
    <w:rsid w:val="00020EE4"/>
    <w:rsid w:val="00022F22"/>
    <w:rsid w:val="00024889"/>
    <w:rsid w:val="0002491F"/>
    <w:rsid w:val="00025EF2"/>
    <w:rsid w:val="000263E0"/>
    <w:rsid w:val="00026447"/>
    <w:rsid w:val="00026AFB"/>
    <w:rsid w:val="0002716E"/>
    <w:rsid w:val="000276FF"/>
    <w:rsid w:val="00027AF4"/>
    <w:rsid w:val="00033426"/>
    <w:rsid w:val="00033896"/>
    <w:rsid w:val="00034316"/>
    <w:rsid w:val="00034960"/>
    <w:rsid w:val="00034A84"/>
    <w:rsid w:val="00035E67"/>
    <w:rsid w:val="00040270"/>
    <w:rsid w:val="0004258E"/>
    <w:rsid w:val="00044809"/>
    <w:rsid w:val="000460AB"/>
    <w:rsid w:val="0005155E"/>
    <w:rsid w:val="00051D29"/>
    <w:rsid w:val="00056EF9"/>
    <w:rsid w:val="00057B03"/>
    <w:rsid w:val="0006027D"/>
    <w:rsid w:val="00060606"/>
    <w:rsid w:val="00060AD0"/>
    <w:rsid w:val="00060BB9"/>
    <w:rsid w:val="000619FF"/>
    <w:rsid w:val="0006650A"/>
    <w:rsid w:val="00066D51"/>
    <w:rsid w:val="0006725C"/>
    <w:rsid w:val="000677C7"/>
    <w:rsid w:val="00071F28"/>
    <w:rsid w:val="00073208"/>
    <w:rsid w:val="00073F9A"/>
    <w:rsid w:val="000768EB"/>
    <w:rsid w:val="000778CB"/>
    <w:rsid w:val="00081825"/>
    <w:rsid w:val="00081F4A"/>
    <w:rsid w:val="00082BB1"/>
    <w:rsid w:val="0008364C"/>
    <w:rsid w:val="00084644"/>
    <w:rsid w:val="00087F88"/>
    <w:rsid w:val="00090F66"/>
    <w:rsid w:val="00093B75"/>
    <w:rsid w:val="00094B45"/>
    <w:rsid w:val="00096680"/>
    <w:rsid w:val="000A01F6"/>
    <w:rsid w:val="000A1A8E"/>
    <w:rsid w:val="000A2256"/>
    <w:rsid w:val="000A4DED"/>
    <w:rsid w:val="000A50B9"/>
    <w:rsid w:val="000A56D5"/>
    <w:rsid w:val="000A7A13"/>
    <w:rsid w:val="000B0E3A"/>
    <w:rsid w:val="000B294C"/>
    <w:rsid w:val="000B2A0F"/>
    <w:rsid w:val="000B3D24"/>
    <w:rsid w:val="000B4459"/>
    <w:rsid w:val="000B4CAF"/>
    <w:rsid w:val="000B51B0"/>
    <w:rsid w:val="000B58F5"/>
    <w:rsid w:val="000B5C91"/>
    <w:rsid w:val="000B6501"/>
    <w:rsid w:val="000B7281"/>
    <w:rsid w:val="000C266E"/>
    <w:rsid w:val="000C3183"/>
    <w:rsid w:val="000C3185"/>
    <w:rsid w:val="000C3F40"/>
    <w:rsid w:val="000C43A2"/>
    <w:rsid w:val="000C53EE"/>
    <w:rsid w:val="000D0BD1"/>
    <w:rsid w:val="000D7BB7"/>
    <w:rsid w:val="000E0047"/>
    <w:rsid w:val="000E02D9"/>
    <w:rsid w:val="000E14BD"/>
    <w:rsid w:val="000E16E9"/>
    <w:rsid w:val="000E3512"/>
    <w:rsid w:val="000E5A9F"/>
    <w:rsid w:val="000F0AA2"/>
    <w:rsid w:val="000F0E6F"/>
    <w:rsid w:val="000F1A72"/>
    <w:rsid w:val="000F2376"/>
    <w:rsid w:val="000F2632"/>
    <w:rsid w:val="000F3414"/>
    <w:rsid w:val="000F54CF"/>
    <w:rsid w:val="000F726D"/>
    <w:rsid w:val="000F7BB3"/>
    <w:rsid w:val="000F7E5A"/>
    <w:rsid w:val="00100959"/>
    <w:rsid w:val="00101707"/>
    <w:rsid w:val="00101B2B"/>
    <w:rsid w:val="00101CBD"/>
    <w:rsid w:val="00101F9D"/>
    <w:rsid w:val="001025C1"/>
    <w:rsid w:val="001026D5"/>
    <w:rsid w:val="00104470"/>
    <w:rsid w:val="00105ACB"/>
    <w:rsid w:val="00107A53"/>
    <w:rsid w:val="00107B43"/>
    <w:rsid w:val="001103FB"/>
    <w:rsid w:val="0012259B"/>
    <w:rsid w:val="00122A12"/>
    <w:rsid w:val="00123082"/>
    <w:rsid w:val="00123704"/>
    <w:rsid w:val="00123B4F"/>
    <w:rsid w:val="001249FE"/>
    <w:rsid w:val="001270C7"/>
    <w:rsid w:val="00131F11"/>
    <w:rsid w:val="00132215"/>
    <w:rsid w:val="00132D61"/>
    <w:rsid w:val="001376FC"/>
    <w:rsid w:val="00142024"/>
    <w:rsid w:val="001429A1"/>
    <w:rsid w:val="00142BCD"/>
    <w:rsid w:val="0014786A"/>
    <w:rsid w:val="00150454"/>
    <w:rsid w:val="00151327"/>
    <w:rsid w:val="001516A4"/>
    <w:rsid w:val="0015197C"/>
    <w:rsid w:val="001524F0"/>
    <w:rsid w:val="00152EC0"/>
    <w:rsid w:val="0015661E"/>
    <w:rsid w:val="00156A9E"/>
    <w:rsid w:val="001571A4"/>
    <w:rsid w:val="0016247C"/>
    <w:rsid w:val="00163827"/>
    <w:rsid w:val="00164CCC"/>
    <w:rsid w:val="00165F85"/>
    <w:rsid w:val="0016626A"/>
    <w:rsid w:val="00167615"/>
    <w:rsid w:val="001742EA"/>
    <w:rsid w:val="00175307"/>
    <w:rsid w:val="00177487"/>
    <w:rsid w:val="00177A17"/>
    <w:rsid w:val="001802CA"/>
    <w:rsid w:val="0018134C"/>
    <w:rsid w:val="001849AA"/>
    <w:rsid w:val="00185576"/>
    <w:rsid w:val="00185951"/>
    <w:rsid w:val="001864E9"/>
    <w:rsid w:val="00186F85"/>
    <w:rsid w:val="0019089B"/>
    <w:rsid w:val="001911A5"/>
    <w:rsid w:val="001937C6"/>
    <w:rsid w:val="0019387A"/>
    <w:rsid w:val="00193DC0"/>
    <w:rsid w:val="00194F75"/>
    <w:rsid w:val="00195543"/>
    <w:rsid w:val="00195B02"/>
    <w:rsid w:val="001965AB"/>
    <w:rsid w:val="00197230"/>
    <w:rsid w:val="00197E62"/>
    <w:rsid w:val="001A18A0"/>
    <w:rsid w:val="001A1FA4"/>
    <w:rsid w:val="001A2505"/>
    <w:rsid w:val="001A3EC4"/>
    <w:rsid w:val="001A683E"/>
    <w:rsid w:val="001A6938"/>
    <w:rsid w:val="001A7012"/>
    <w:rsid w:val="001B2ACF"/>
    <w:rsid w:val="001B2ADC"/>
    <w:rsid w:val="001B5C9A"/>
    <w:rsid w:val="001B6A3D"/>
    <w:rsid w:val="001B7D7E"/>
    <w:rsid w:val="001C11A9"/>
    <w:rsid w:val="001C47F8"/>
    <w:rsid w:val="001C61D5"/>
    <w:rsid w:val="001C63C4"/>
    <w:rsid w:val="001C6788"/>
    <w:rsid w:val="001C68AF"/>
    <w:rsid w:val="001C793E"/>
    <w:rsid w:val="001D0811"/>
    <w:rsid w:val="001D4593"/>
    <w:rsid w:val="001D47A5"/>
    <w:rsid w:val="001D501A"/>
    <w:rsid w:val="001D5178"/>
    <w:rsid w:val="001D5DB7"/>
    <w:rsid w:val="001D62C1"/>
    <w:rsid w:val="001D7AB5"/>
    <w:rsid w:val="001E0A9F"/>
    <w:rsid w:val="001E17FD"/>
    <w:rsid w:val="001E3250"/>
    <w:rsid w:val="001E34C6"/>
    <w:rsid w:val="001E5581"/>
    <w:rsid w:val="001E6104"/>
    <w:rsid w:val="001E7ADA"/>
    <w:rsid w:val="001F2603"/>
    <w:rsid w:val="001F56D3"/>
    <w:rsid w:val="002012AD"/>
    <w:rsid w:val="00201C22"/>
    <w:rsid w:val="00202BEA"/>
    <w:rsid w:val="00204113"/>
    <w:rsid w:val="00204934"/>
    <w:rsid w:val="00205073"/>
    <w:rsid w:val="002056B9"/>
    <w:rsid w:val="00205C58"/>
    <w:rsid w:val="00205C59"/>
    <w:rsid w:val="002060A1"/>
    <w:rsid w:val="00207853"/>
    <w:rsid w:val="00210118"/>
    <w:rsid w:val="00211479"/>
    <w:rsid w:val="00211485"/>
    <w:rsid w:val="00212414"/>
    <w:rsid w:val="002162E3"/>
    <w:rsid w:val="002163CC"/>
    <w:rsid w:val="002169C4"/>
    <w:rsid w:val="00216ADD"/>
    <w:rsid w:val="00220B7D"/>
    <w:rsid w:val="002210D4"/>
    <w:rsid w:val="0022339E"/>
    <w:rsid w:val="0022493E"/>
    <w:rsid w:val="0022533C"/>
    <w:rsid w:val="00225B0A"/>
    <w:rsid w:val="00227406"/>
    <w:rsid w:val="002276AA"/>
    <w:rsid w:val="002311E3"/>
    <w:rsid w:val="002324EC"/>
    <w:rsid w:val="00233269"/>
    <w:rsid w:val="0023540B"/>
    <w:rsid w:val="002366CF"/>
    <w:rsid w:val="00237C5F"/>
    <w:rsid w:val="00242376"/>
    <w:rsid w:val="002428E3"/>
    <w:rsid w:val="0024712A"/>
    <w:rsid w:val="002600C8"/>
    <w:rsid w:val="00260BAF"/>
    <w:rsid w:val="00262657"/>
    <w:rsid w:val="00262D48"/>
    <w:rsid w:val="002650F7"/>
    <w:rsid w:val="00276483"/>
    <w:rsid w:val="0028007E"/>
    <w:rsid w:val="00280A77"/>
    <w:rsid w:val="00280F74"/>
    <w:rsid w:val="00282A60"/>
    <w:rsid w:val="00286998"/>
    <w:rsid w:val="00287A69"/>
    <w:rsid w:val="00292FF7"/>
    <w:rsid w:val="00295BB5"/>
    <w:rsid w:val="002962C4"/>
    <w:rsid w:val="00296732"/>
    <w:rsid w:val="00296DBE"/>
    <w:rsid w:val="00297845"/>
    <w:rsid w:val="002A11C9"/>
    <w:rsid w:val="002A1B6B"/>
    <w:rsid w:val="002A2E4E"/>
    <w:rsid w:val="002A3934"/>
    <w:rsid w:val="002A455C"/>
    <w:rsid w:val="002A4A3F"/>
    <w:rsid w:val="002A4BF8"/>
    <w:rsid w:val="002A52DF"/>
    <w:rsid w:val="002A68FB"/>
    <w:rsid w:val="002A69EA"/>
    <w:rsid w:val="002A6F8E"/>
    <w:rsid w:val="002A7254"/>
    <w:rsid w:val="002A7E16"/>
    <w:rsid w:val="002B0BC1"/>
    <w:rsid w:val="002B153C"/>
    <w:rsid w:val="002B3759"/>
    <w:rsid w:val="002B427B"/>
    <w:rsid w:val="002B74B3"/>
    <w:rsid w:val="002C0D6D"/>
    <w:rsid w:val="002C24E2"/>
    <w:rsid w:val="002C3CEA"/>
    <w:rsid w:val="002C4D5B"/>
    <w:rsid w:val="002C56B3"/>
    <w:rsid w:val="002C682C"/>
    <w:rsid w:val="002C6855"/>
    <w:rsid w:val="002C7BD9"/>
    <w:rsid w:val="002C7C41"/>
    <w:rsid w:val="002D0AAC"/>
    <w:rsid w:val="002D2A3D"/>
    <w:rsid w:val="002D312B"/>
    <w:rsid w:val="002D317B"/>
    <w:rsid w:val="002D6EA9"/>
    <w:rsid w:val="002E0414"/>
    <w:rsid w:val="002E070D"/>
    <w:rsid w:val="002E0730"/>
    <w:rsid w:val="002E0AFC"/>
    <w:rsid w:val="002E0EAB"/>
    <w:rsid w:val="002E0F69"/>
    <w:rsid w:val="002E14E1"/>
    <w:rsid w:val="002E1BFE"/>
    <w:rsid w:val="002E47F6"/>
    <w:rsid w:val="002E7001"/>
    <w:rsid w:val="002E779F"/>
    <w:rsid w:val="002F0412"/>
    <w:rsid w:val="002F0D6C"/>
    <w:rsid w:val="002F1E5D"/>
    <w:rsid w:val="002F1FA9"/>
    <w:rsid w:val="002F2159"/>
    <w:rsid w:val="002F27E5"/>
    <w:rsid w:val="002F35DC"/>
    <w:rsid w:val="002F61E1"/>
    <w:rsid w:val="0030030C"/>
    <w:rsid w:val="00302989"/>
    <w:rsid w:val="00302F00"/>
    <w:rsid w:val="003038CB"/>
    <w:rsid w:val="003073DD"/>
    <w:rsid w:val="00311341"/>
    <w:rsid w:val="0031212C"/>
    <w:rsid w:val="00312597"/>
    <w:rsid w:val="00312F45"/>
    <w:rsid w:val="0031589D"/>
    <w:rsid w:val="00316BF3"/>
    <w:rsid w:val="003226E8"/>
    <w:rsid w:val="00323D39"/>
    <w:rsid w:val="00324D45"/>
    <w:rsid w:val="003266E3"/>
    <w:rsid w:val="003273D9"/>
    <w:rsid w:val="0032785A"/>
    <w:rsid w:val="00330256"/>
    <w:rsid w:val="00330ECB"/>
    <w:rsid w:val="003352CC"/>
    <w:rsid w:val="003355FB"/>
    <w:rsid w:val="00337088"/>
    <w:rsid w:val="003375A1"/>
    <w:rsid w:val="003422BC"/>
    <w:rsid w:val="00342388"/>
    <w:rsid w:val="00342938"/>
    <w:rsid w:val="00342C05"/>
    <w:rsid w:val="00344B28"/>
    <w:rsid w:val="00347434"/>
    <w:rsid w:val="003479D7"/>
    <w:rsid w:val="00351C6D"/>
    <w:rsid w:val="00351E05"/>
    <w:rsid w:val="00353D56"/>
    <w:rsid w:val="00354F20"/>
    <w:rsid w:val="00356B35"/>
    <w:rsid w:val="003571C0"/>
    <w:rsid w:val="0036007D"/>
    <w:rsid w:val="0036036F"/>
    <w:rsid w:val="00360C25"/>
    <w:rsid w:val="0036223B"/>
    <w:rsid w:val="0036252A"/>
    <w:rsid w:val="0036298B"/>
    <w:rsid w:val="00362D1B"/>
    <w:rsid w:val="00364D9D"/>
    <w:rsid w:val="00364DFE"/>
    <w:rsid w:val="00366612"/>
    <w:rsid w:val="003700FD"/>
    <w:rsid w:val="003704E1"/>
    <w:rsid w:val="003718A8"/>
    <w:rsid w:val="00371B72"/>
    <w:rsid w:val="003728BD"/>
    <w:rsid w:val="00373057"/>
    <w:rsid w:val="00373430"/>
    <w:rsid w:val="003737A8"/>
    <w:rsid w:val="00373C08"/>
    <w:rsid w:val="0037461E"/>
    <w:rsid w:val="00374748"/>
    <w:rsid w:val="00374DE7"/>
    <w:rsid w:val="003755BE"/>
    <w:rsid w:val="003766FF"/>
    <w:rsid w:val="00376C94"/>
    <w:rsid w:val="00383323"/>
    <w:rsid w:val="003835EC"/>
    <w:rsid w:val="00383906"/>
    <w:rsid w:val="00383DA1"/>
    <w:rsid w:val="00391359"/>
    <w:rsid w:val="00391464"/>
    <w:rsid w:val="00391AC2"/>
    <w:rsid w:val="00392681"/>
    <w:rsid w:val="00394849"/>
    <w:rsid w:val="00394E5E"/>
    <w:rsid w:val="00394F2D"/>
    <w:rsid w:val="0039604A"/>
    <w:rsid w:val="00396840"/>
    <w:rsid w:val="0039744C"/>
    <w:rsid w:val="003A0458"/>
    <w:rsid w:val="003A06C8"/>
    <w:rsid w:val="003A0D7C"/>
    <w:rsid w:val="003A17B5"/>
    <w:rsid w:val="003A4FA3"/>
    <w:rsid w:val="003A5F95"/>
    <w:rsid w:val="003A74F5"/>
    <w:rsid w:val="003B16AF"/>
    <w:rsid w:val="003B1D1D"/>
    <w:rsid w:val="003B203A"/>
    <w:rsid w:val="003B3C76"/>
    <w:rsid w:val="003B5888"/>
    <w:rsid w:val="003B58E3"/>
    <w:rsid w:val="003B5DB8"/>
    <w:rsid w:val="003B635E"/>
    <w:rsid w:val="003B6672"/>
    <w:rsid w:val="003B6ED0"/>
    <w:rsid w:val="003B7612"/>
    <w:rsid w:val="003B7EE7"/>
    <w:rsid w:val="003C18C0"/>
    <w:rsid w:val="003C1BB7"/>
    <w:rsid w:val="003C1DE1"/>
    <w:rsid w:val="003C2007"/>
    <w:rsid w:val="003C36F5"/>
    <w:rsid w:val="003C5C7B"/>
    <w:rsid w:val="003C773C"/>
    <w:rsid w:val="003D12C8"/>
    <w:rsid w:val="003D354F"/>
    <w:rsid w:val="003D3647"/>
    <w:rsid w:val="003D39EC"/>
    <w:rsid w:val="003E0F34"/>
    <w:rsid w:val="003E1F6E"/>
    <w:rsid w:val="003E3DD5"/>
    <w:rsid w:val="003E4800"/>
    <w:rsid w:val="003E4F16"/>
    <w:rsid w:val="003E6B3C"/>
    <w:rsid w:val="003E740A"/>
    <w:rsid w:val="003F1DE8"/>
    <w:rsid w:val="003F3150"/>
    <w:rsid w:val="003F38CC"/>
    <w:rsid w:val="003F44B7"/>
    <w:rsid w:val="003F4A16"/>
    <w:rsid w:val="003F55EF"/>
    <w:rsid w:val="0040114F"/>
    <w:rsid w:val="00401B45"/>
    <w:rsid w:val="004023B8"/>
    <w:rsid w:val="00402838"/>
    <w:rsid w:val="00402B2B"/>
    <w:rsid w:val="00402F00"/>
    <w:rsid w:val="0040562E"/>
    <w:rsid w:val="0040573F"/>
    <w:rsid w:val="004060DE"/>
    <w:rsid w:val="00406548"/>
    <w:rsid w:val="00407B53"/>
    <w:rsid w:val="00410501"/>
    <w:rsid w:val="0041175D"/>
    <w:rsid w:val="004133AA"/>
    <w:rsid w:val="00413D48"/>
    <w:rsid w:val="00414C3D"/>
    <w:rsid w:val="00415E2D"/>
    <w:rsid w:val="00416FF7"/>
    <w:rsid w:val="00420D0B"/>
    <w:rsid w:val="00420D82"/>
    <w:rsid w:val="00421007"/>
    <w:rsid w:val="004213B0"/>
    <w:rsid w:val="00422FEE"/>
    <w:rsid w:val="0042363F"/>
    <w:rsid w:val="004238A8"/>
    <w:rsid w:val="0042455A"/>
    <w:rsid w:val="004249AE"/>
    <w:rsid w:val="00426266"/>
    <w:rsid w:val="004266EA"/>
    <w:rsid w:val="0042699C"/>
    <w:rsid w:val="00430E3E"/>
    <w:rsid w:val="004319A7"/>
    <w:rsid w:val="00431F90"/>
    <w:rsid w:val="0043385E"/>
    <w:rsid w:val="004344E1"/>
    <w:rsid w:val="00435463"/>
    <w:rsid w:val="0043574F"/>
    <w:rsid w:val="0043714C"/>
    <w:rsid w:val="00441AC2"/>
    <w:rsid w:val="00441E4A"/>
    <w:rsid w:val="00444592"/>
    <w:rsid w:val="00446AE5"/>
    <w:rsid w:val="00447B9F"/>
    <w:rsid w:val="004520E4"/>
    <w:rsid w:val="00452BCD"/>
    <w:rsid w:val="004549F0"/>
    <w:rsid w:val="004559BB"/>
    <w:rsid w:val="00456B63"/>
    <w:rsid w:val="0045728B"/>
    <w:rsid w:val="00460242"/>
    <w:rsid w:val="00463782"/>
    <w:rsid w:val="00463EE3"/>
    <w:rsid w:val="00463FBB"/>
    <w:rsid w:val="0046400C"/>
    <w:rsid w:val="00464CDA"/>
    <w:rsid w:val="0046506A"/>
    <w:rsid w:val="00465A18"/>
    <w:rsid w:val="004668EE"/>
    <w:rsid w:val="00467811"/>
    <w:rsid w:val="00473646"/>
    <w:rsid w:val="00474255"/>
    <w:rsid w:val="004777D5"/>
    <w:rsid w:val="00477A1D"/>
    <w:rsid w:val="00482221"/>
    <w:rsid w:val="0048224B"/>
    <w:rsid w:val="00482805"/>
    <w:rsid w:val="00483F0B"/>
    <w:rsid w:val="0048575B"/>
    <w:rsid w:val="0048680F"/>
    <w:rsid w:val="00486A73"/>
    <w:rsid w:val="004902CE"/>
    <w:rsid w:val="00491114"/>
    <w:rsid w:val="00491D40"/>
    <w:rsid w:val="004923BE"/>
    <w:rsid w:val="00492869"/>
    <w:rsid w:val="00492906"/>
    <w:rsid w:val="00492A5E"/>
    <w:rsid w:val="00493C02"/>
    <w:rsid w:val="00494A36"/>
    <w:rsid w:val="00496735"/>
    <w:rsid w:val="00496C92"/>
    <w:rsid w:val="00497732"/>
    <w:rsid w:val="004A1454"/>
    <w:rsid w:val="004A2E8E"/>
    <w:rsid w:val="004A3B3C"/>
    <w:rsid w:val="004A4ABD"/>
    <w:rsid w:val="004A4C0A"/>
    <w:rsid w:val="004A6025"/>
    <w:rsid w:val="004B02EC"/>
    <w:rsid w:val="004B13C2"/>
    <w:rsid w:val="004B16D5"/>
    <w:rsid w:val="004B1971"/>
    <w:rsid w:val="004B5465"/>
    <w:rsid w:val="004B605D"/>
    <w:rsid w:val="004B6C0B"/>
    <w:rsid w:val="004B7A11"/>
    <w:rsid w:val="004C0104"/>
    <w:rsid w:val="004C0971"/>
    <w:rsid w:val="004C2992"/>
    <w:rsid w:val="004C4A51"/>
    <w:rsid w:val="004C5D6C"/>
    <w:rsid w:val="004C71DF"/>
    <w:rsid w:val="004C7868"/>
    <w:rsid w:val="004C7ECB"/>
    <w:rsid w:val="004D35DD"/>
    <w:rsid w:val="004D3AEA"/>
    <w:rsid w:val="004D4AFF"/>
    <w:rsid w:val="004D62D6"/>
    <w:rsid w:val="004E07C2"/>
    <w:rsid w:val="004E09CD"/>
    <w:rsid w:val="004E13BE"/>
    <w:rsid w:val="004E24B0"/>
    <w:rsid w:val="004E32F0"/>
    <w:rsid w:val="004E4332"/>
    <w:rsid w:val="004E4CA9"/>
    <w:rsid w:val="004E6FDE"/>
    <w:rsid w:val="004F030C"/>
    <w:rsid w:val="004F032B"/>
    <w:rsid w:val="004F0337"/>
    <w:rsid w:val="004F0A3C"/>
    <w:rsid w:val="004F3043"/>
    <w:rsid w:val="004F3399"/>
    <w:rsid w:val="005001F9"/>
    <w:rsid w:val="00501A67"/>
    <w:rsid w:val="00503F22"/>
    <w:rsid w:val="00505F3E"/>
    <w:rsid w:val="00505F82"/>
    <w:rsid w:val="0050696B"/>
    <w:rsid w:val="00507BBF"/>
    <w:rsid w:val="005113A3"/>
    <w:rsid w:val="00514333"/>
    <w:rsid w:val="00515493"/>
    <w:rsid w:val="00516022"/>
    <w:rsid w:val="005174E9"/>
    <w:rsid w:val="00521CEE"/>
    <w:rsid w:val="00522D03"/>
    <w:rsid w:val="00522ED3"/>
    <w:rsid w:val="00526054"/>
    <w:rsid w:val="005269CE"/>
    <w:rsid w:val="00530537"/>
    <w:rsid w:val="005329A3"/>
    <w:rsid w:val="00533B07"/>
    <w:rsid w:val="00534880"/>
    <w:rsid w:val="00535810"/>
    <w:rsid w:val="00536147"/>
    <w:rsid w:val="00537C8E"/>
    <w:rsid w:val="005400B9"/>
    <w:rsid w:val="00540632"/>
    <w:rsid w:val="00542287"/>
    <w:rsid w:val="00542B8A"/>
    <w:rsid w:val="0054318B"/>
    <w:rsid w:val="00543B32"/>
    <w:rsid w:val="0054433C"/>
    <w:rsid w:val="00544E3A"/>
    <w:rsid w:val="00546B0F"/>
    <w:rsid w:val="00547491"/>
    <w:rsid w:val="0054762A"/>
    <w:rsid w:val="0055062F"/>
    <w:rsid w:val="00550B77"/>
    <w:rsid w:val="00551027"/>
    <w:rsid w:val="005519F3"/>
    <w:rsid w:val="00551CEA"/>
    <w:rsid w:val="00552E1D"/>
    <w:rsid w:val="005550E8"/>
    <w:rsid w:val="005572AD"/>
    <w:rsid w:val="005616E6"/>
    <w:rsid w:val="0056226C"/>
    <w:rsid w:val="00564089"/>
    <w:rsid w:val="0056454C"/>
    <w:rsid w:val="00564A0E"/>
    <w:rsid w:val="005653F1"/>
    <w:rsid w:val="00570C01"/>
    <w:rsid w:val="005714AB"/>
    <w:rsid w:val="005724C1"/>
    <w:rsid w:val="00573041"/>
    <w:rsid w:val="00573F61"/>
    <w:rsid w:val="0057400A"/>
    <w:rsid w:val="0057579C"/>
    <w:rsid w:val="00576064"/>
    <w:rsid w:val="0057641F"/>
    <w:rsid w:val="005825E8"/>
    <w:rsid w:val="00583B2D"/>
    <w:rsid w:val="00583EB0"/>
    <w:rsid w:val="005855E2"/>
    <w:rsid w:val="00585788"/>
    <w:rsid w:val="00587DA8"/>
    <w:rsid w:val="005903FB"/>
    <w:rsid w:val="0059180B"/>
    <w:rsid w:val="00592332"/>
    <w:rsid w:val="00592E33"/>
    <w:rsid w:val="00593609"/>
    <w:rsid w:val="00593818"/>
    <w:rsid w:val="00594B24"/>
    <w:rsid w:val="00595102"/>
    <w:rsid w:val="00595F59"/>
    <w:rsid w:val="00596D9F"/>
    <w:rsid w:val="00597B09"/>
    <w:rsid w:val="005A03A3"/>
    <w:rsid w:val="005A1A24"/>
    <w:rsid w:val="005A32BA"/>
    <w:rsid w:val="005A4074"/>
    <w:rsid w:val="005A4C3D"/>
    <w:rsid w:val="005A5492"/>
    <w:rsid w:val="005A5D8D"/>
    <w:rsid w:val="005B035C"/>
    <w:rsid w:val="005B2E1D"/>
    <w:rsid w:val="005B3084"/>
    <w:rsid w:val="005B37FC"/>
    <w:rsid w:val="005B3D98"/>
    <w:rsid w:val="005B4F97"/>
    <w:rsid w:val="005B510A"/>
    <w:rsid w:val="005B7473"/>
    <w:rsid w:val="005B77E3"/>
    <w:rsid w:val="005C0B98"/>
    <w:rsid w:val="005C164B"/>
    <w:rsid w:val="005C1A3A"/>
    <w:rsid w:val="005C2493"/>
    <w:rsid w:val="005C3EB9"/>
    <w:rsid w:val="005C3FE0"/>
    <w:rsid w:val="005C4261"/>
    <w:rsid w:val="005C72F7"/>
    <w:rsid w:val="005C7309"/>
    <w:rsid w:val="005C740C"/>
    <w:rsid w:val="005C7960"/>
    <w:rsid w:val="005D0300"/>
    <w:rsid w:val="005D0C6F"/>
    <w:rsid w:val="005D2E9B"/>
    <w:rsid w:val="005D3BB6"/>
    <w:rsid w:val="005D5F38"/>
    <w:rsid w:val="005D77A4"/>
    <w:rsid w:val="005E053C"/>
    <w:rsid w:val="005E3A28"/>
    <w:rsid w:val="005E59C0"/>
    <w:rsid w:val="005E5A7E"/>
    <w:rsid w:val="005E67D6"/>
    <w:rsid w:val="005E6F67"/>
    <w:rsid w:val="005E75BE"/>
    <w:rsid w:val="005F0E31"/>
    <w:rsid w:val="005F2138"/>
    <w:rsid w:val="005F230C"/>
    <w:rsid w:val="005F2F08"/>
    <w:rsid w:val="005F3B31"/>
    <w:rsid w:val="005F5F15"/>
    <w:rsid w:val="005F710E"/>
    <w:rsid w:val="006005C4"/>
    <w:rsid w:val="00600729"/>
    <w:rsid w:val="00600AB4"/>
    <w:rsid w:val="006038B3"/>
    <w:rsid w:val="00604859"/>
    <w:rsid w:val="006048F4"/>
    <w:rsid w:val="00605342"/>
    <w:rsid w:val="00605A07"/>
    <w:rsid w:val="0060652A"/>
    <w:rsid w:val="0060660A"/>
    <w:rsid w:val="00612294"/>
    <w:rsid w:val="00612B39"/>
    <w:rsid w:val="00613128"/>
    <w:rsid w:val="00614C6B"/>
    <w:rsid w:val="006165DE"/>
    <w:rsid w:val="00616704"/>
    <w:rsid w:val="0061707D"/>
    <w:rsid w:val="00617A44"/>
    <w:rsid w:val="00620483"/>
    <w:rsid w:val="0062143F"/>
    <w:rsid w:val="00621D2A"/>
    <w:rsid w:val="00622978"/>
    <w:rsid w:val="00623F91"/>
    <w:rsid w:val="00625CD0"/>
    <w:rsid w:val="006260C6"/>
    <w:rsid w:val="00626D25"/>
    <w:rsid w:val="006312E5"/>
    <w:rsid w:val="00632A7C"/>
    <w:rsid w:val="0063404E"/>
    <w:rsid w:val="00635DE3"/>
    <w:rsid w:val="00636348"/>
    <w:rsid w:val="00640FA7"/>
    <w:rsid w:val="006430E1"/>
    <w:rsid w:val="00643547"/>
    <w:rsid w:val="006436EF"/>
    <w:rsid w:val="00644CE3"/>
    <w:rsid w:val="00645400"/>
    <w:rsid w:val="00645EC4"/>
    <w:rsid w:val="00646470"/>
    <w:rsid w:val="006469F6"/>
    <w:rsid w:val="006475F6"/>
    <w:rsid w:val="00651B0F"/>
    <w:rsid w:val="006521B7"/>
    <w:rsid w:val="00653B0C"/>
    <w:rsid w:val="006563AB"/>
    <w:rsid w:val="006573C6"/>
    <w:rsid w:val="00661081"/>
    <w:rsid w:val="006614C4"/>
    <w:rsid w:val="00661591"/>
    <w:rsid w:val="006622E7"/>
    <w:rsid w:val="00663C40"/>
    <w:rsid w:val="0066427F"/>
    <w:rsid w:val="0066632F"/>
    <w:rsid w:val="006665E1"/>
    <w:rsid w:val="00666F4D"/>
    <w:rsid w:val="00667BAB"/>
    <w:rsid w:val="00670619"/>
    <w:rsid w:val="00670AED"/>
    <w:rsid w:val="006713A4"/>
    <w:rsid w:val="0067396D"/>
    <w:rsid w:val="006746B7"/>
    <w:rsid w:val="00675AF2"/>
    <w:rsid w:val="00675D47"/>
    <w:rsid w:val="006760D4"/>
    <w:rsid w:val="00676E4B"/>
    <w:rsid w:val="00677E0A"/>
    <w:rsid w:val="0068340E"/>
    <w:rsid w:val="0068353B"/>
    <w:rsid w:val="00687C54"/>
    <w:rsid w:val="00687CB3"/>
    <w:rsid w:val="006902CD"/>
    <w:rsid w:val="006919C4"/>
    <w:rsid w:val="00692B1F"/>
    <w:rsid w:val="006939C1"/>
    <w:rsid w:val="006943F7"/>
    <w:rsid w:val="006A08B0"/>
    <w:rsid w:val="006A16FC"/>
    <w:rsid w:val="006A20C5"/>
    <w:rsid w:val="006A5363"/>
    <w:rsid w:val="006A5823"/>
    <w:rsid w:val="006A6FA1"/>
    <w:rsid w:val="006A70FA"/>
    <w:rsid w:val="006A7416"/>
    <w:rsid w:val="006A7560"/>
    <w:rsid w:val="006A7BA7"/>
    <w:rsid w:val="006B03AF"/>
    <w:rsid w:val="006B1D26"/>
    <w:rsid w:val="006B2DD1"/>
    <w:rsid w:val="006B41D8"/>
    <w:rsid w:val="006B49CE"/>
    <w:rsid w:val="006B4E68"/>
    <w:rsid w:val="006B5DBC"/>
    <w:rsid w:val="006C02F4"/>
    <w:rsid w:val="006C124D"/>
    <w:rsid w:val="006C1907"/>
    <w:rsid w:val="006C246D"/>
    <w:rsid w:val="006C2535"/>
    <w:rsid w:val="006C3337"/>
    <w:rsid w:val="006C75E2"/>
    <w:rsid w:val="006C79DC"/>
    <w:rsid w:val="006D009A"/>
    <w:rsid w:val="006D257D"/>
    <w:rsid w:val="006D36CA"/>
    <w:rsid w:val="006D4B0D"/>
    <w:rsid w:val="006D60B4"/>
    <w:rsid w:val="006D6586"/>
    <w:rsid w:val="006D75E1"/>
    <w:rsid w:val="006E0C34"/>
    <w:rsid w:val="006E263E"/>
    <w:rsid w:val="006E3546"/>
    <w:rsid w:val="006E371E"/>
    <w:rsid w:val="006E3BFC"/>
    <w:rsid w:val="006E7216"/>
    <w:rsid w:val="006F09BE"/>
    <w:rsid w:val="006F0F93"/>
    <w:rsid w:val="006F182E"/>
    <w:rsid w:val="006F2AAF"/>
    <w:rsid w:val="006F33A0"/>
    <w:rsid w:val="006F35FA"/>
    <w:rsid w:val="006F53D3"/>
    <w:rsid w:val="006F6145"/>
    <w:rsid w:val="006F7BF1"/>
    <w:rsid w:val="007006DC"/>
    <w:rsid w:val="00701838"/>
    <w:rsid w:val="00702F1B"/>
    <w:rsid w:val="00703AEF"/>
    <w:rsid w:val="00704673"/>
    <w:rsid w:val="007056BF"/>
    <w:rsid w:val="00711C73"/>
    <w:rsid w:val="0071458D"/>
    <w:rsid w:val="00714621"/>
    <w:rsid w:val="00715237"/>
    <w:rsid w:val="007156BF"/>
    <w:rsid w:val="00715F39"/>
    <w:rsid w:val="00716FD9"/>
    <w:rsid w:val="00717A48"/>
    <w:rsid w:val="007203A6"/>
    <w:rsid w:val="00722006"/>
    <w:rsid w:val="00722B85"/>
    <w:rsid w:val="00723762"/>
    <w:rsid w:val="00723AF4"/>
    <w:rsid w:val="00723B5C"/>
    <w:rsid w:val="0072501F"/>
    <w:rsid w:val="007254A5"/>
    <w:rsid w:val="00725748"/>
    <w:rsid w:val="007257AF"/>
    <w:rsid w:val="0072613F"/>
    <w:rsid w:val="00726B5C"/>
    <w:rsid w:val="00726EF2"/>
    <w:rsid w:val="00730348"/>
    <w:rsid w:val="007327F4"/>
    <w:rsid w:val="007339C4"/>
    <w:rsid w:val="00734315"/>
    <w:rsid w:val="007347A1"/>
    <w:rsid w:val="007367E6"/>
    <w:rsid w:val="0073720D"/>
    <w:rsid w:val="007402E0"/>
    <w:rsid w:val="0074171A"/>
    <w:rsid w:val="00742227"/>
    <w:rsid w:val="0074265B"/>
    <w:rsid w:val="00742AB9"/>
    <w:rsid w:val="007435BA"/>
    <w:rsid w:val="00750151"/>
    <w:rsid w:val="00752976"/>
    <w:rsid w:val="00754FBF"/>
    <w:rsid w:val="0076016D"/>
    <w:rsid w:val="0076055E"/>
    <w:rsid w:val="007610A7"/>
    <w:rsid w:val="00762150"/>
    <w:rsid w:val="00762199"/>
    <w:rsid w:val="00762D4D"/>
    <w:rsid w:val="00763EC5"/>
    <w:rsid w:val="00764979"/>
    <w:rsid w:val="007661E4"/>
    <w:rsid w:val="00767220"/>
    <w:rsid w:val="0077028D"/>
    <w:rsid w:val="00772927"/>
    <w:rsid w:val="00775344"/>
    <w:rsid w:val="007777DF"/>
    <w:rsid w:val="00780A60"/>
    <w:rsid w:val="007816EC"/>
    <w:rsid w:val="00783559"/>
    <w:rsid w:val="00785E97"/>
    <w:rsid w:val="0078618B"/>
    <w:rsid w:val="007876A8"/>
    <w:rsid w:val="007879DE"/>
    <w:rsid w:val="00793BB1"/>
    <w:rsid w:val="007953B7"/>
    <w:rsid w:val="007A1E25"/>
    <w:rsid w:val="007A2D30"/>
    <w:rsid w:val="007A2E6B"/>
    <w:rsid w:val="007A2F3E"/>
    <w:rsid w:val="007A4105"/>
    <w:rsid w:val="007A474C"/>
    <w:rsid w:val="007A5755"/>
    <w:rsid w:val="007A6C0A"/>
    <w:rsid w:val="007A770E"/>
    <w:rsid w:val="007B0280"/>
    <w:rsid w:val="007B0871"/>
    <w:rsid w:val="007B4F38"/>
    <w:rsid w:val="007B677B"/>
    <w:rsid w:val="007B681E"/>
    <w:rsid w:val="007B7AB0"/>
    <w:rsid w:val="007C10E4"/>
    <w:rsid w:val="007C2C62"/>
    <w:rsid w:val="007C406E"/>
    <w:rsid w:val="007C5298"/>
    <w:rsid w:val="007D06A1"/>
    <w:rsid w:val="007D25C5"/>
    <w:rsid w:val="007D42C9"/>
    <w:rsid w:val="007D48FC"/>
    <w:rsid w:val="007D7ABD"/>
    <w:rsid w:val="007E24B7"/>
    <w:rsid w:val="007E4642"/>
    <w:rsid w:val="007E49C0"/>
    <w:rsid w:val="007E561E"/>
    <w:rsid w:val="007E73B4"/>
    <w:rsid w:val="007F35C7"/>
    <w:rsid w:val="007F428E"/>
    <w:rsid w:val="007F5945"/>
    <w:rsid w:val="007F60A8"/>
    <w:rsid w:val="007F638E"/>
    <w:rsid w:val="007F6423"/>
    <w:rsid w:val="007F6FDB"/>
    <w:rsid w:val="008010FE"/>
    <w:rsid w:val="008036F0"/>
    <w:rsid w:val="008041BB"/>
    <w:rsid w:val="00804DE3"/>
    <w:rsid w:val="00805302"/>
    <w:rsid w:val="00807579"/>
    <w:rsid w:val="00810778"/>
    <w:rsid w:val="00811938"/>
    <w:rsid w:val="00811A5C"/>
    <w:rsid w:val="00812028"/>
    <w:rsid w:val="0081452F"/>
    <w:rsid w:val="00814D03"/>
    <w:rsid w:val="00816074"/>
    <w:rsid w:val="00816695"/>
    <w:rsid w:val="00816A3A"/>
    <w:rsid w:val="00816BEF"/>
    <w:rsid w:val="0081707D"/>
    <w:rsid w:val="00820042"/>
    <w:rsid w:val="00821FC1"/>
    <w:rsid w:val="00827B60"/>
    <w:rsid w:val="00830979"/>
    <w:rsid w:val="0083178B"/>
    <w:rsid w:val="00831AF1"/>
    <w:rsid w:val="00833695"/>
    <w:rsid w:val="008357EF"/>
    <w:rsid w:val="00835A61"/>
    <w:rsid w:val="00837F7E"/>
    <w:rsid w:val="00841648"/>
    <w:rsid w:val="00841B80"/>
    <w:rsid w:val="00842CD8"/>
    <w:rsid w:val="00842D1C"/>
    <w:rsid w:val="00843514"/>
    <w:rsid w:val="00843704"/>
    <w:rsid w:val="00843D78"/>
    <w:rsid w:val="008442C1"/>
    <w:rsid w:val="00845030"/>
    <w:rsid w:val="00845B22"/>
    <w:rsid w:val="00847132"/>
    <w:rsid w:val="0085023A"/>
    <w:rsid w:val="008503A1"/>
    <w:rsid w:val="008517C1"/>
    <w:rsid w:val="00852453"/>
    <w:rsid w:val="008553C7"/>
    <w:rsid w:val="008564ED"/>
    <w:rsid w:val="00856BE1"/>
    <w:rsid w:val="00857FEB"/>
    <w:rsid w:val="00860B95"/>
    <w:rsid w:val="008616E0"/>
    <w:rsid w:val="00862050"/>
    <w:rsid w:val="008630CA"/>
    <w:rsid w:val="0086388A"/>
    <w:rsid w:val="00863B59"/>
    <w:rsid w:val="008646B0"/>
    <w:rsid w:val="00864A73"/>
    <w:rsid w:val="008652A7"/>
    <w:rsid w:val="008666D2"/>
    <w:rsid w:val="00867AF7"/>
    <w:rsid w:val="008709CA"/>
    <w:rsid w:val="00872978"/>
    <w:rsid w:val="008735A9"/>
    <w:rsid w:val="00873D37"/>
    <w:rsid w:val="008749DE"/>
    <w:rsid w:val="0087742D"/>
    <w:rsid w:val="008800A8"/>
    <w:rsid w:val="00880BAF"/>
    <w:rsid w:val="008836CB"/>
    <w:rsid w:val="00883720"/>
    <w:rsid w:val="00885128"/>
    <w:rsid w:val="0088526F"/>
    <w:rsid w:val="00885451"/>
    <w:rsid w:val="0089021C"/>
    <w:rsid w:val="00891692"/>
    <w:rsid w:val="00894313"/>
    <w:rsid w:val="00894E7A"/>
    <w:rsid w:val="00894FE8"/>
    <w:rsid w:val="008979DB"/>
    <w:rsid w:val="00897B1C"/>
    <w:rsid w:val="008A6965"/>
    <w:rsid w:val="008A6E22"/>
    <w:rsid w:val="008A76BC"/>
    <w:rsid w:val="008A7C80"/>
    <w:rsid w:val="008B0E0A"/>
    <w:rsid w:val="008B1618"/>
    <w:rsid w:val="008B3929"/>
    <w:rsid w:val="008B3A84"/>
    <w:rsid w:val="008B3C2F"/>
    <w:rsid w:val="008B4553"/>
    <w:rsid w:val="008B4590"/>
    <w:rsid w:val="008B4CB3"/>
    <w:rsid w:val="008B54B2"/>
    <w:rsid w:val="008B5DE3"/>
    <w:rsid w:val="008C0B80"/>
    <w:rsid w:val="008C1571"/>
    <w:rsid w:val="008C46FD"/>
    <w:rsid w:val="008C49A8"/>
    <w:rsid w:val="008C6095"/>
    <w:rsid w:val="008C67AF"/>
    <w:rsid w:val="008D12BD"/>
    <w:rsid w:val="008D1AAA"/>
    <w:rsid w:val="008D2713"/>
    <w:rsid w:val="008D29E2"/>
    <w:rsid w:val="008D4038"/>
    <w:rsid w:val="008D6E7F"/>
    <w:rsid w:val="008E21D3"/>
    <w:rsid w:val="008E7DE8"/>
    <w:rsid w:val="008F0117"/>
    <w:rsid w:val="008F0C84"/>
    <w:rsid w:val="008F1101"/>
    <w:rsid w:val="008F1682"/>
    <w:rsid w:val="008F1E1E"/>
    <w:rsid w:val="008F2143"/>
    <w:rsid w:val="008F4E42"/>
    <w:rsid w:val="008F5294"/>
    <w:rsid w:val="008F5C3F"/>
    <w:rsid w:val="008F6A10"/>
    <w:rsid w:val="008F6DE3"/>
    <w:rsid w:val="008F7279"/>
    <w:rsid w:val="009000F2"/>
    <w:rsid w:val="009017AB"/>
    <w:rsid w:val="00901DA1"/>
    <w:rsid w:val="009020FA"/>
    <w:rsid w:val="00902B7A"/>
    <w:rsid w:val="00904CDC"/>
    <w:rsid w:val="00906BDE"/>
    <w:rsid w:val="00907269"/>
    <w:rsid w:val="0090737F"/>
    <w:rsid w:val="00907ECA"/>
    <w:rsid w:val="00910642"/>
    <w:rsid w:val="00913D37"/>
    <w:rsid w:val="00916038"/>
    <w:rsid w:val="00917821"/>
    <w:rsid w:val="0092092F"/>
    <w:rsid w:val="00920C5E"/>
    <w:rsid w:val="00923795"/>
    <w:rsid w:val="00927ADC"/>
    <w:rsid w:val="00927DA0"/>
    <w:rsid w:val="0093004B"/>
    <w:rsid w:val="00930E1A"/>
    <w:rsid w:val="009311C8"/>
    <w:rsid w:val="00932060"/>
    <w:rsid w:val="0093323D"/>
    <w:rsid w:val="00933376"/>
    <w:rsid w:val="009336FC"/>
    <w:rsid w:val="00933EC4"/>
    <w:rsid w:val="0093496F"/>
    <w:rsid w:val="00934A5B"/>
    <w:rsid w:val="00935682"/>
    <w:rsid w:val="009402E6"/>
    <w:rsid w:val="00940DCA"/>
    <w:rsid w:val="00942355"/>
    <w:rsid w:val="00943FD6"/>
    <w:rsid w:val="00945174"/>
    <w:rsid w:val="00946ADA"/>
    <w:rsid w:val="00947215"/>
    <w:rsid w:val="009478CA"/>
    <w:rsid w:val="00953A8A"/>
    <w:rsid w:val="0095748C"/>
    <w:rsid w:val="00957DF4"/>
    <w:rsid w:val="00961D41"/>
    <w:rsid w:val="00961FA7"/>
    <w:rsid w:val="00962F67"/>
    <w:rsid w:val="0096300D"/>
    <w:rsid w:val="009632ED"/>
    <w:rsid w:val="009652A4"/>
    <w:rsid w:val="00965B99"/>
    <w:rsid w:val="00966604"/>
    <w:rsid w:val="00966687"/>
    <w:rsid w:val="009668DE"/>
    <w:rsid w:val="009718F9"/>
    <w:rsid w:val="0097319A"/>
    <w:rsid w:val="009744E7"/>
    <w:rsid w:val="00975112"/>
    <w:rsid w:val="00975202"/>
    <w:rsid w:val="009753D7"/>
    <w:rsid w:val="009772B1"/>
    <w:rsid w:val="00977CBD"/>
    <w:rsid w:val="009828C7"/>
    <w:rsid w:val="00983333"/>
    <w:rsid w:val="00987DF0"/>
    <w:rsid w:val="00991611"/>
    <w:rsid w:val="00991B5F"/>
    <w:rsid w:val="00995B81"/>
    <w:rsid w:val="00996E0A"/>
    <w:rsid w:val="00996F4A"/>
    <w:rsid w:val="009976D2"/>
    <w:rsid w:val="009A032E"/>
    <w:rsid w:val="009A109C"/>
    <w:rsid w:val="009A14BB"/>
    <w:rsid w:val="009A2D41"/>
    <w:rsid w:val="009A2F79"/>
    <w:rsid w:val="009A3599"/>
    <w:rsid w:val="009A3AC9"/>
    <w:rsid w:val="009A3B71"/>
    <w:rsid w:val="009A3CA0"/>
    <w:rsid w:val="009A3EEF"/>
    <w:rsid w:val="009A4E5B"/>
    <w:rsid w:val="009A56BA"/>
    <w:rsid w:val="009A5FB7"/>
    <w:rsid w:val="009A61BC"/>
    <w:rsid w:val="009A676D"/>
    <w:rsid w:val="009A7D0C"/>
    <w:rsid w:val="009A7F23"/>
    <w:rsid w:val="009B25A7"/>
    <w:rsid w:val="009B2EE2"/>
    <w:rsid w:val="009B424D"/>
    <w:rsid w:val="009B4ED7"/>
    <w:rsid w:val="009B5ECA"/>
    <w:rsid w:val="009C1960"/>
    <w:rsid w:val="009C1AC6"/>
    <w:rsid w:val="009C1D98"/>
    <w:rsid w:val="009C1F2C"/>
    <w:rsid w:val="009C2C2C"/>
    <w:rsid w:val="009C3A73"/>
    <w:rsid w:val="009C3A87"/>
    <w:rsid w:val="009C4F04"/>
    <w:rsid w:val="009D0ACC"/>
    <w:rsid w:val="009D0EC9"/>
    <w:rsid w:val="009D1621"/>
    <w:rsid w:val="009D2CF0"/>
    <w:rsid w:val="009E01DD"/>
    <w:rsid w:val="009E042D"/>
    <w:rsid w:val="009E12B1"/>
    <w:rsid w:val="009E6427"/>
    <w:rsid w:val="009F0481"/>
    <w:rsid w:val="009F1F21"/>
    <w:rsid w:val="009F3851"/>
    <w:rsid w:val="009F649C"/>
    <w:rsid w:val="009F703C"/>
    <w:rsid w:val="00A0333F"/>
    <w:rsid w:val="00A04702"/>
    <w:rsid w:val="00A05587"/>
    <w:rsid w:val="00A05F55"/>
    <w:rsid w:val="00A11CD0"/>
    <w:rsid w:val="00A1222B"/>
    <w:rsid w:val="00A12458"/>
    <w:rsid w:val="00A14AF8"/>
    <w:rsid w:val="00A161D0"/>
    <w:rsid w:val="00A1711F"/>
    <w:rsid w:val="00A23DF4"/>
    <w:rsid w:val="00A27328"/>
    <w:rsid w:val="00A2772C"/>
    <w:rsid w:val="00A30E68"/>
    <w:rsid w:val="00A34859"/>
    <w:rsid w:val="00A34AA0"/>
    <w:rsid w:val="00A41EFC"/>
    <w:rsid w:val="00A4277C"/>
    <w:rsid w:val="00A43C68"/>
    <w:rsid w:val="00A442BB"/>
    <w:rsid w:val="00A45D87"/>
    <w:rsid w:val="00A474C7"/>
    <w:rsid w:val="00A50D05"/>
    <w:rsid w:val="00A51396"/>
    <w:rsid w:val="00A53B28"/>
    <w:rsid w:val="00A54F49"/>
    <w:rsid w:val="00A551AE"/>
    <w:rsid w:val="00A56946"/>
    <w:rsid w:val="00A578D8"/>
    <w:rsid w:val="00A61759"/>
    <w:rsid w:val="00A62F49"/>
    <w:rsid w:val="00A65FF9"/>
    <w:rsid w:val="00A71024"/>
    <w:rsid w:val="00A7152E"/>
    <w:rsid w:val="00A72F70"/>
    <w:rsid w:val="00A74492"/>
    <w:rsid w:val="00A751C2"/>
    <w:rsid w:val="00A772A5"/>
    <w:rsid w:val="00A7756E"/>
    <w:rsid w:val="00A80A82"/>
    <w:rsid w:val="00A80B68"/>
    <w:rsid w:val="00A851E9"/>
    <w:rsid w:val="00A85BC2"/>
    <w:rsid w:val="00A85FD6"/>
    <w:rsid w:val="00A90E8F"/>
    <w:rsid w:val="00A92EAA"/>
    <w:rsid w:val="00A94A09"/>
    <w:rsid w:val="00A95067"/>
    <w:rsid w:val="00A95699"/>
    <w:rsid w:val="00A957E9"/>
    <w:rsid w:val="00A959D4"/>
    <w:rsid w:val="00A966A5"/>
    <w:rsid w:val="00A96B6E"/>
    <w:rsid w:val="00AA148B"/>
    <w:rsid w:val="00AA18F2"/>
    <w:rsid w:val="00AA1BAC"/>
    <w:rsid w:val="00AA370E"/>
    <w:rsid w:val="00AA548D"/>
    <w:rsid w:val="00AA5C16"/>
    <w:rsid w:val="00AA5D61"/>
    <w:rsid w:val="00AB009F"/>
    <w:rsid w:val="00AB28BD"/>
    <w:rsid w:val="00AB474A"/>
    <w:rsid w:val="00AB5358"/>
    <w:rsid w:val="00AB570F"/>
    <w:rsid w:val="00AB5E7E"/>
    <w:rsid w:val="00AB5EF0"/>
    <w:rsid w:val="00AB60A7"/>
    <w:rsid w:val="00AB762B"/>
    <w:rsid w:val="00AB78E0"/>
    <w:rsid w:val="00AB7F4D"/>
    <w:rsid w:val="00AC0442"/>
    <w:rsid w:val="00AC0810"/>
    <w:rsid w:val="00AC290F"/>
    <w:rsid w:val="00AC29A2"/>
    <w:rsid w:val="00AC420C"/>
    <w:rsid w:val="00AC49D8"/>
    <w:rsid w:val="00AC523C"/>
    <w:rsid w:val="00AC5EDE"/>
    <w:rsid w:val="00AC634F"/>
    <w:rsid w:val="00AC7959"/>
    <w:rsid w:val="00AD0383"/>
    <w:rsid w:val="00AD1E11"/>
    <w:rsid w:val="00AD3A3C"/>
    <w:rsid w:val="00AD3B40"/>
    <w:rsid w:val="00AD3C07"/>
    <w:rsid w:val="00AD7053"/>
    <w:rsid w:val="00AD7F97"/>
    <w:rsid w:val="00AE11B7"/>
    <w:rsid w:val="00AE1787"/>
    <w:rsid w:val="00AE1C4F"/>
    <w:rsid w:val="00AE32FD"/>
    <w:rsid w:val="00AE42F3"/>
    <w:rsid w:val="00AE6650"/>
    <w:rsid w:val="00AF0612"/>
    <w:rsid w:val="00AF2159"/>
    <w:rsid w:val="00AF272C"/>
    <w:rsid w:val="00AF2A72"/>
    <w:rsid w:val="00AF3511"/>
    <w:rsid w:val="00AF4166"/>
    <w:rsid w:val="00AF5193"/>
    <w:rsid w:val="00AF54BF"/>
    <w:rsid w:val="00B023CD"/>
    <w:rsid w:val="00B02C9B"/>
    <w:rsid w:val="00B0509D"/>
    <w:rsid w:val="00B06C4D"/>
    <w:rsid w:val="00B16755"/>
    <w:rsid w:val="00B211DD"/>
    <w:rsid w:val="00B214BA"/>
    <w:rsid w:val="00B22BCD"/>
    <w:rsid w:val="00B252CD"/>
    <w:rsid w:val="00B26CCF"/>
    <w:rsid w:val="00B26D77"/>
    <w:rsid w:val="00B27148"/>
    <w:rsid w:val="00B316B9"/>
    <w:rsid w:val="00B33BD4"/>
    <w:rsid w:val="00B34080"/>
    <w:rsid w:val="00B35331"/>
    <w:rsid w:val="00B35637"/>
    <w:rsid w:val="00B36846"/>
    <w:rsid w:val="00B3696E"/>
    <w:rsid w:val="00B43C1F"/>
    <w:rsid w:val="00B44C09"/>
    <w:rsid w:val="00B5144A"/>
    <w:rsid w:val="00B51544"/>
    <w:rsid w:val="00B516FA"/>
    <w:rsid w:val="00B51A94"/>
    <w:rsid w:val="00B51F47"/>
    <w:rsid w:val="00B523B1"/>
    <w:rsid w:val="00B531DD"/>
    <w:rsid w:val="00B54FDE"/>
    <w:rsid w:val="00B60860"/>
    <w:rsid w:val="00B61EA4"/>
    <w:rsid w:val="00B62C5B"/>
    <w:rsid w:val="00B63EA6"/>
    <w:rsid w:val="00B65951"/>
    <w:rsid w:val="00B71DC2"/>
    <w:rsid w:val="00B73546"/>
    <w:rsid w:val="00B74DD5"/>
    <w:rsid w:val="00B74F88"/>
    <w:rsid w:val="00B76A6E"/>
    <w:rsid w:val="00B76A92"/>
    <w:rsid w:val="00B77FF4"/>
    <w:rsid w:val="00B82550"/>
    <w:rsid w:val="00B83649"/>
    <w:rsid w:val="00B83883"/>
    <w:rsid w:val="00B8389C"/>
    <w:rsid w:val="00B83D4D"/>
    <w:rsid w:val="00B84455"/>
    <w:rsid w:val="00B85309"/>
    <w:rsid w:val="00B872CD"/>
    <w:rsid w:val="00B92128"/>
    <w:rsid w:val="00B92D7E"/>
    <w:rsid w:val="00B92F8B"/>
    <w:rsid w:val="00B93893"/>
    <w:rsid w:val="00B940B1"/>
    <w:rsid w:val="00B97E0E"/>
    <w:rsid w:val="00BA0558"/>
    <w:rsid w:val="00BA2C56"/>
    <w:rsid w:val="00BA427B"/>
    <w:rsid w:val="00BA4912"/>
    <w:rsid w:val="00BA6371"/>
    <w:rsid w:val="00BB138D"/>
    <w:rsid w:val="00BB1670"/>
    <w:rsid w:val="00BB4F5D"/>
    <w:rsid w:val="00BC018D"/>
    <w:rsid w:val="00BC12A3"/>
    <w:rsid w:val="00BC3B53"/>
    <w:rsid w:val="00BC56F5"/>
    <w:rsid w:val="00BC6DDD"/>
    <w:rsid w:val="00BC7951"/>
    <w:rsid w:val="00BC7AD0"/>
    <w:rsid w:val="00BD32FF"/>
    <w:rsid w:val="00BD36B3"/>
    <w:rsid w:val="00BD380D"/>
    <w:rsid w:val="00BD628F"/>
    <w:rsid w:val="00BD79C0"/>
    <w:rsid w:val="00BE2532"/>
    <w:rsid w:val="00BE31B3"/>
    <w:rsid w:val="00BE7C0F"/>
    <w:rsid w:val="00BF0C44"/>
    <w:rsid w:val="00BF1AD5"/>
    <w:rsid w:val="00BF21AF"/>
    <w:rsid w:val="00BF2B5D"/>
    <w:rsid w:val="00BF37A3"/>
    <w:rsid w:val="00BF5357"/>
    <w:rsid w:val="00BF778C"/>
    <w:rsid w:val="00BF7CDC"/>
    <w:rsid w:val="00C01BEF"/>
    <w:rsid w:val="00C06FFC"/>
    <w:rsid w:val="00C10CAE"/>
    <w:rsid w:val="00C115AB"/>
    <w:rsid w:val="00C12E90"/>
    <w:rsid w:val="00C13341"/>
    <w:rsid w:val="00C13425"/>
    <w:rsid w:val="00C15084"/>
    <w:rsid w:val="00C164EF"/>
    <w:rsid w:val="00C20437"/>
    <w:rsid w:val="00C206F1"/>
    <w:rsid w:val="00C21E71"/>
    <w:rsid w:val="00C222B6"/>
    <w:rsid w:val="00C234C6"/>
    <w:rsid w:val="00C23DFB"/>
    <w:rsid w:val="00C2576C"/>
    <w:rsid w:val="00C26079"/>
    <w:rsid w:val="00C26406"/>
    <w:rsid w:val="00C2750B"/>
    <w:rsid w:val="00C2792E"/>
    <w:rsid w:val="00C306E2"/>
    <w:rsid w:val="00C325FC"/>
    <w:rsid w:val="00C33826"/>
    <w:rsid w:val="00C33F2F"/>
    <w:rsid w:val="00C34A66"/>
    <w:rsid w:val="00C359C6"/>
    <w:rsid w:val="00C35A91"/>
    <w:rsid w:val="00C36185"/>
    <w:rsid w:val="00C40C60"/>
    <w:rsid w:val="00C4160B"/>
    <w:rsid w:val="00C41E24"/>
    <w:rsid w:val="00C4291C"/>
    <w:rsid w:val="00C440BA"/>
    <w:rsid w:val="00C468B1"/>
    <w:rsid w:val="00C5083C"/>
    <w:rsid w:val="00C532EC"/>
    <w:rsid w:val="00C53426"/>
    <w:rsid w:val="00C54F0E"/>
    <w:rsid w:val="00C56903"/>
    <w:rsid w:val="00C56B07"/>
    <w:rsid w:val="00C60377"/>
    <w:rsid w:val="00C60F47"/>
    <w:rsid w:val="00C63108"/>
    <w:rsid w:val="00C63972"/>
    <w:rsid w:val="00C6537C"/>
    <w:rsid w:val="00C655F7"/>
    <w:rsid w:val="00C657ED"/>
    <w:rsid w:val="00C7240B"/>
    <w:rsid w:val="00C73C59"/>
    <w:rsid w:val="00C75837"/>
    <w:rsid w:val="00C76A0F"/>
    <w:rsid w:val="00C76AEE"/>
    <w:rsid w:val="00C80897"/>
    <w:rsid w:val="00C85250"/>
    <w:rsid w:val="00C852FA"/>
    <w:rsid w:val="00C876B7"/>
    <w:rsid w:val="00C90846"/>
    <w:rsid w:val="00C9390F"/>
    <w:rsid w:val="00C94515"/>
    <w:rsid w:val="00C94655"/>
    <w:rsid w:val="00C9550B"/>
    <w:rsid w:val="00CA0A69"/>
    <w:rsid w:val="00CA0E76"/>
    <w:rsid w:val="00CA18D7"/>
    <w:rsid w:val="00CA2621"/>
    <w:rsid w:val="00CA391E"/>
    <w:rsid w:val="00CA47D3"/>
    <w:rsid w:val="00CA4FF9"/>
    <w:rsid w:val="00CA699F"/>
    <w:rsid w:val="00CB1370"/>
    <w:rsid w:val="00CB1DF3"/>
    <w:rsid w:val="00CB2919"/>
    <w:rsid w:val="00CB4D39"/>
    <w:rsid w:val="00CB5A73"/>
    <w:rsid w:val="00CB7C94"/>
    <w:rsid w:val="00CB7DB9"/>
    <w:rsid w:val="00CB7F07"/>
    <w:rsid w:val="00CC0EA4"/>
    <w:rsid w:val="00CC0FC1"/>
    <w:rsid w:val="00CC13B7"/>
    <w:rsid w:val="00CC347C"/>
    <w:rsid w:val="00CC39CB"/>
    <w:rsid w:val="00CC41BE"/>
    <w:rsid w:val="00CC462C"/>
    <w:rsid w:val="00CC4F09"/>
    <w:rsid w:val="00CC602C"/>
    <w:rsid w:val="00CC6C64"/>
    <w:rsid w:val="00CD3C32"/>
    <w:rsid w:val="00CD604A"/>
    <w:rsid w:val="00CD6791"/>
    <w:rsid w:val="00CE093D"/>
    <w:rsid w:val="00CE2457"/>
    <w:rsid w:val="00CE2718"/>
    <w:rsid w:val="00CE2EA9"/>
    <w:rsid w:val="00CE4B02"/>
    <w:rsid w:val="00CE6646"/>
    <w:rsid w:val="00CE6C84"/>
    <w:rsid w:val="00CE7138"/>
    <w:rsid w:val="00CE748B"/>
    <w:rsid w:val="00CE74D9"/>
    <w:rsid w:val="00CF053F"/>
    <w:rsid w:val="00CF0D55"/>
    <w:rsid w:val="00CF2262"/>
    <w:rsid w:val="00CF25A0"/>
    <w:rsid w:val="00CF3533"/>
    <w:rsid w:val="00CF4C4F"/>
    <w:rsid w:val="00CF58CA"/>
    <w:rsid w:val="00CF7C8B"/>
    <w:rsid w:val="00D0146E"/>
    <w:rsid w:val="00D02718"/>
    <w:rsid w:val="00D0629B"/>
    <w:rsid w:val="00D078E1"/>
    <w:rsid w:val="00D105F9"/>
    <w:rsid w:val="00D11326"/>
    <w:rsid w:val="00D115B2"/>
    <w:rsid w:val="00D1202E"/>
    <w:rsid w:val="00D12A7F"/>
    <w:rsid w:val="00D15278"/>
    <w:rsid w:val="00D156BF"/>
    <w:rsid w:val="00D16A61"/>
    <w:rsid w:val="00D20382"/>
    <w:rsid w:val="00D20554"/>
    <w:rsid w:val="00D211AD"/>
    <w:rsid w:val="00D22B3E"/>
    <w:rsid w:val="00D23522"/>
    <w:rsid w:val="00D239B8"/>
    <w:rsid w:val="00D279AE"/>
    <w:rsid w:val="00D27B36"/>
    <w:rsid w:val="00D344A3"/>
    <w:rsid w:val="00D36110"/>
    <w:rsid w:val="00D3665F"/>
    <w:rsid w:val="00D37298"/>
    <w:rsid w:val="00D405AB"/>
    <w:rsid w:val="00D40DC2"/>
    <w:rsid w:val="00D46721"/>
    <w:rsid w:val="00D47E07"/>
    <w:rsid w:val="00D50094"/>
    <w:rsid w:val="00D5210F"/>
    <w:rsid w:val="00D5251A"/>
    <w:rsid w:val="00D535F3"/>
    <w:rsid w:val="00D5423B"/>
    <w:rsid w:val="00D5499C"/>
    <w:rsid w:val="00D54F4E"/>
    <w:rsid w:val="00D55252"/>
    <w:rsid w:val="00D55865"/>
    <w:rsid w:val="00D56007"/>
    <w:rsid w:val="00D56274"/>
    <w:rsid w:val="00D56F8F"/>
    <w:rsid w:val="00D6092B"/>
    <w:rsid w:val="00D60BA4"/>
    <w:rsid w:val="00D6148D"/>
    <w:rsid w:val="00D61695"/>
    <w:rsid w:val="00D62312"/>
    <w:rsid w:val="00D623D1"/>
    <w:rsid w:val="00D6320C"/>
    <w:rsid w:val="00D70713"/>
    <w:rsid w:val="00D72421"/>
    <w:rsid w:val="00D7292C"/>
    <w:rsid w:val="00D73F97"/>
    <w:rsid w:val="00D77771"/>
    <w:rsid w:val="00D8040C"/>
    <w:rsid w:val="00D80CCE"/>
    <w:rsid w:val="00D80FAD"/>
    <w:rsid w:val="00D81168"/>
    <w:rsid w:val="00D81D4B"/>
    <w:rsid w:val="00D83B12"/>
    <w:rsid w:val="00D859AE"/>
    <w:rsid w:val="00D87085"/>
    <w:rsid w:val="00D908F9"/>
    <w:rsid w:val="00D90F6B"/>
    <w:rsid w:val="00D91506"/>
    <w:rsid w:val="00D936E2"/>
    <w:rsid w:val="00D9530B"/>
    <w:rsid w:val="00D95CBE"/>
    <w:rsid w:val="00D95FBF"/>
    <w:rsid w:val="00D967CD"/>
    <w:rsid w:val="00DA19BE"/>
    <w:rsid w:val="00DA1C48"/>
    <w:rsid w:val="00DA3DF9"/>
    <w:rsid w:val="00DB01F6"/>
    <w:rsid w:val="00DB0AB2"/>
    <w:rsid w:val="00DB3780"/>
    <w:rsid w:val="00DB5589"/>
    <w:rsid w:val="00DB758A"/>
    <w:rsid w:val="00DB7670"/>
    <w:rsid w:val="00DC1BA2"/>
    <w:rsid w:val="00DC1DCC"/>
    <w:rsid w:val="00DC4656"/>
    <w:rsid w:val="00DC5A26"/>
    <w:rsid w:val="00DC5ACB"/>
    <w:rsid w:val="00DC5C67"/>
    <w:rsid w:val="00DC7115"/>
    <w:rsid w:val="00DD1146"/>
    <w:rsid w:val="00DD1262"/>
    <w:rsid w:val="00DD2928"/>
    <w:rsid w:val="00DD45EE"/>
    <w:rsid w:val="00DD4D90"/>
    <w:rsid w:val="00DD4F6D"/>
    <w:rsid w:val="00DD5178"/>
    <w:rsid w:val="00DD51B4"/>
    <w:rsid w:val="00DD5720"/>
    <w:rsid w:val="00DD57D0"/>
    <w:rsid w:val="00DD6161"/>
    <w:rsid w:val="00DD61E2"/>
    <w:rsid w:val="00DD7B0D"/>
    <w:rsid w:val="00DE0AC4"/>
    <w:rsid w:val="00DE0C46"/>
    <w:rsid w:val="00DE0D94"/>
    <w:rsid w:val="00DE2480"/>
    <w:rsid w:val="00DE2D20"/>
    <w:rsid w:val="00DE3471"/>
    <w:rsid w:val="00DE39C1"/>
    <w:rsid w:val="00DE46A6"/>
    <w:rsid w:val="00DE578A"/>
    <w:rsid w:val="00DE5909"/>
    <w:rsid w:val="00DE5BFF"/>
    <w:rsid w:val="00DE60D8"/>
    <w:rsid w:val="00DE7AD2"/>
    <w:rsid w:val="00DF1D1E"/>
    <w:rsid w:val="00DF2583"/>
    <w:rsid w:val="00DF2F63"/>
    <w:rsid w:val="00DF3180"/>
    <w:rsid w:val="00DF39E7"/>
    <w:rsid w:val="00DF3CFF"/>
    <w:rsid w:val="00DF47CD"/>
    <w:rsid w:val="00DF5207"/>
    <w:rsid w:val="00DF54D9"/>
    <w:rsid w:val="00DF601C"/>
    <w:rsid w:val="00DF791A"/>
    <w:rsid w:val="00E00B76"/>
    <w:rsid w:val="00E021DF"/>
    <w:rsid w:val="00E0256F"/>
    <w:rsid w:val="00E02FE1"/>
    <w:rsid w:val="00E03D32"/>
    <w:rsid w:val="00E0435B"/>
    <w:rsid w:val="00E10DC6"/>
    <w:rsid w:val="00E11AA1"/>
    <w:rsid w:val="00E11F8E"/>
    <w:rsid w:val="00E129AC"/>
    <w:rsid w:val="00E13663"/>
    <w:rsid w:val="00E138E3"/>
    <w:rsid w:val="00E13D7E"/>
    <w:rsid w:val="00E145EA"/>
    <w:rsid w:val="00E156E8"/>
    <w:rsid w:val="00E1599B"/>
    <w:rsid w:val="00E15C33"/>
    <w:rsid w:val="00E16C65"/>
    <w:rsid w:val="00E16FE3"/>
    <w:rsid w:val="00E173D2"/>
    <w:rsid w:val="00E215A2"/>
    <w:rsid w:val="00E22BD8"/>
    <w:rsid w:val="00E23382"/>
    <w:rsid w:val="00E26FCC"/>
    <w:rsid w:val="00E30ACC"/>
    <w:rsid w:val="00E32D56"/>
    <w:rsid w:val="00E34374"/>
    <w:rsid w:val="00E34539"/>
    <w:rsid w:val="00E3495A"/>
    <w:rsid w:val="00E34CEE"/>
    <w:rsid w:val="00E364EF"/>
    <w:rsid w:val="00E36E27"/>
    <w:rsid w:val="00E4010F"/>
    <w:rsid w:val="00E426A4"/>
    <w:rsid w:val="00E42D22"/>
    <w:rsid w:val="00E448CC"/>
    <w:rsid w:val="00E4506E"/>
    <w:rsid w:val="00E462D9"/>
    <w:rsid w:val="00E469EB"/>
    <w:rsid w:val="00E47CEB"/>
    <w:rsid w:val="00E5018B"/>
    <w:rsid w:val="00E505D1"/>
    <w:rsid w:val="00E50A17"/>
    <w:rsid w:val="00E51294"/>
    <w:rsid w:val="00E51CDE"/>
    <w:rsid w:val="00E534E4"/>
    <w:rsid w:val="00E539AF"/>
    <w:rsid w:val="00E55932"/>
    <w:rsid w:val="00E55E3E"/>
    <w:rsid w:val="00E60780"/>
    <w:rsid w:val="00E617CB"/>
    <w:rsid w:val="00E634E3"/>
    <w:rsid w:val="00E658C7"/>
    <w:rsid w:val="00E659A6"/>
    <w:rsid w:val="00E66CFF"/>
    <w:rsid w:val="00E67CCC"/>
    <w:rsid w:val="00E7136F"/>
    <w:rsid w:val="00E720B2"/>
    <w:rsid w:val="00E72779"/>
    <w:rsid w:val="00E81380"/>
    <w:rsid w:val="00E81BCA"/>
    <w:rsid w:val="00E831ED"/>
    <w:rsid w:val="00E84320"/>
    <w:rsid w:val="00E9288B"/>
    <w:rsid w:val="00E93C7A"/>
    <w:rsid w:val="00EA0068"/>
    <w:rsid w:val="00EA1080"/>
    <w:rsid w:val="00EA199F"/>
    <w:rsid w:val="00EA28E3"/>
    <w:rsid w:val="00EA2AF4"/>
    <w:rsid w:val="00EA75C1"/>
    <w:rsid w:val="00EA78CE"/>
    <w:rsid w:val="00EB3C67"/>
    <w:rsid w:val="00EB4A89"/>
    <w:rsid w:val="00EB4B81"/>
    <w:rsid w:val="00EB7550"/>
    <w:rsid w:val="00EC011D"/>
    <w:rsid w:val="00EC192F"/>
    <w:rsid w:val="00EC1CA8"/>
    <w:rsid w:val="00EC237D"/>
    <w:rsid w:val="00EC43AF"/>
    <w:rsid w:val="00ED016A"/>
    <w:rsid w:val="00ED0A80"/>
    <w:rsid w:val="00EE04C7"/>
    <w:rsid w:val="00EE0C85"/>
    <w:rsid w:val="00EE1A75"/>
    <w:rsid w:val="00EE368C"/>
    <w:rsid w:val="00EE3C5C"/>
    <w:rsid w:val="00EE4A1F"/>
    <w:rsid w:val="00EE7D74"/>
    <w:rsid w:val="00EF1B5A"/>
    <w:rsid w:val="00EF2CCA"/>
    <w:rsid w:val="00EF3518"/>
    <w:rsid w:val="00EF3C4F"/>
    <w:rsid w:val="00EF5922"/>
    <w:rsid w:val="00EF79EC"/>
    <w:rsid w:val="00F00A28"/>
    <w:rsid w:val="00F015F2"/>
    <w:rsid w:val="00F03A08"/>
    <w:rsid w:val="00F03E1B"/>
    <w:rsid w:val="00F03F8C"/>
    <w:rsid w:val="00F040D9"/>
    <w:rsid w:val="00F05782"/>
    <w:rsid w:val="00F120E6"/>
    <w:rsid w:val="00F125D1"/>
    <w:rsid w:val="00F15E2E"/>
    <w:rsid w:val="00F16EBD"/>
    <w:rsid w:val="00F214F9"/>
    <w:rsid w:val="00F21611"/>
    <w:rsid w:val="00F21751"/>
    <w:rsid w:val="00F21AA8"/>
    <w:rsid w:val="00F22A34"/>
    <w:rsid w:val="00F23081"/>
    <w:rsid w:val="00F23595"/>
    <w:rsid w:val="00F24A61"/>
    <w:rsid w:val="00F24F0B"/>
    <w:rsid w:val="00F25091"/>
    <w:rsid w:val="00F26070"/>
    <w:rsid w:val="00F2608D"/>
    <w:rsid w:val="00F31295"/>
    <w:rsid w:val="00F33EE3"/>
    <w:rsid w:val="00F35448"/>
    <w:rsid w:val="00F35E96"/>
    <w:rsid w:val="00F36803"/>
    <w:rsid w:val="00F44DE2"/>
    <w:rsid w:val="00F461B2"/>
    <w:rsid w:val="00F46AA1"/>
    <w:rsid w:val="00F47D28"/>
    <w:rsid w:val="00F504B7"/>
    <w:rsid w:val="00F53F91"/>
    <w:rsid w:val="00F542A2"/>
    <w:rsid w:val="00F5479A"/>
    <w:rsid w:val="00F54A2B"/>
    <w:rsid w:val="00F56CEE"/>
    <w:rsid w:val="00F57321"/>
    <w:rsid w:val="00F57ABC"/>
    <w:rsid w:val="00F57F78"/>
    <w:rsid w:val="00F6093D"/>
    <w:rsid w:val="00F61A72"/>
    <w:rsid w:val="00F640EC"/>
    <w:rsid w:val="00F6499F"/>
    <w:rsid w:val="00F660FA"/>
    <w:rsid w:val="00F665F1"/>
    <w:rsid w:val="00F6667A"/>
    <w:rsid w:val="00F66D97"/>
    <w:rsid w:val="00F66F13"/>
    <w:rsid w:val="00F6703E"/>
    <w:rsid w:val="00F737DC"/>
    <w:rsid w:val="00F73891"/>
    <w:rsid w:val="00F74073"/>
    <w:rsid w:val="00F74BC3"/>
    <w:rsid w:val="00F7535D"/>
    <w:rsid w:val="00F76A27"/>
    <w:rsid w:val="00F76CF3"/>
    <w:rsid w:val="00F77453"/>
    <w:rsid w:val="00F802E6"/>
    <w:rsid w:val="00F8071B"/>
    <w:rsid w:val="00F80D63"/>
    <w:rsid w:val="00F814E2"/>
    <w:rsid w:val="00F81F69"/>
    <w:rsid w:val="00F84D52"/>
    <w:rsid w:val="00F84E64"/>
    <w:rsid w:val="00F851D0"/>
    <w:rsid w:val="00F85771"/>
    <w:rsid w:val="00F869F3"/>
    <w:rsid w:val="00F86A33"/>
    <w:rsid w:val="00F900D2"/>
    <w:rsid w:val="00F90953"/>
    <w:rsid w:val="00F91033"/>
    <w:rsid w:val="00F93002"/>
    <w:rsid w:val="00F93818"/>
    <w:rsid w:val="00F94B19"/>
    <w:rsid w:val="00FA1759"/>
    <w:rsid w:val="00FA29DF"/>
    <w:rsid w:val="00FA41B4"/>
    <w:rsid w:val="00FA50CD"/>
    <w:rsid w:val="00FA575B"/>
    <w:rsid w:val="00FB05DA"/>
    <w:rsid w:val="00FB06ED"/>
    <w:rsid w:val="00FB0B99"/>
    <w:rsid w:val="00FB1330"/>
    <w:rsid w:val="00FB1F1B"/>
    <w:rsid w:val="00FB60AE"/>
    <w:rsid w:val="00FB76DB"/>
    <w:rsid w:val="00FB77E5"/>
    <w:rsid w:val="00FB78A3"/>
    <w:rsid w:val="00FB79B4"/>
    <w:rsid w:val="00FB7B30"/>
    <w:rsid w:val="00FC36AB"/>
    <w:rsid w:val="00FC43F2"/>
    <w:rsid w:val="00FC4643"/>
    <w:rsid w:val="00FC64C0"/>
    <w:rsid w:val="00FD0A4C"/>
    <w:rsid w:val="00FD1727"/>
    <w:rsid w:val="00FD2291"/>
    <w:rsid w:val="00FD26A6"/>
    <w:rsid w:val="00FD2798"/>
    <w:rsid w:val="00FD2B9D"/>
    <w:rsid w:val="00FD665C"/>
    <w:rsid w:val="00FD79BE"/>
    <w:rsid w:val="00FE33CB"/>
    <w:rsid w:val="00FE3527"/>
    <w:rsid w:val="00FE35A7"/>
    <w:rsid w:val="00FE4D4D"/>
    <w:rsid w:val="00FE4F08"/>
    <w:rsid w:val="00FE73EC"/>
    <w:rsid w:val="00FF0D35"/>
    <w:rsid w:val="00FF3AA2"/>
    <w:rsid w:val="00FF53A2"/>
    <w:rsid w:val="00FF5765"/>
    <w:rsid w:val="00FF5946"/>
    <w:rsid w:val="00FF70AF"/>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15:docId w15:val="{29BFFBE4-93CF-46C0-A378-257B27E4EB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nl-NL" w:eastAsia="nl-NL"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21AA8"/>
    <w:pPr>
      <w:spacing w:line="240" w:lineRule="atLeast"/>
    </w:pPr>
    <w:rPr>
      <w:rFonts w:ascii="Verdana" w:hAnsi="Verdana"/>
      <w:sz w:val="18"/>
      <w:szCs w:val="24"/>
    </w:rPr>
  </w:style>
  <w:style w:type="paragraph" w:styleId="Heading1">
    <w:name w:val="heading 1"/>
    <w:basedOn w:val="Normal"/>
    <w:next w:val="Normal"/>
    <w:link w:val="Heading1Char"/>
    <w:qFormat/>
    <w:rsid w:val="008A76BC"/>
    <w:pPr>
      <w:pageBreakBefore/>
      <w:widowControl w:val="0"/>
      <w:numPr>
        <w:numId w:val="6"/>
      </w:numPr>
      <w:spacing w:after="700" w:line="300" w:lineRule="atLeast"/>
      <w:contextualSpacing/>
      <w:outlineLvl w:val="0"/>
    </w:pPr>
    <w:rPr>
      <w:rFonts w:cs="Arial"/>
      <w:bCs/>
      <w:kern w:val="32"/>
      <w:sz w:val="24"/>
      <w:szCs w:val="18"/>
    </w:rPr>
  </w:style>
  <w:style w:type="paragraph" w:styleId="Heading2">
    <w:name w:val="heading 2"/>
    <w:basedOn w:val="Heading1"/>
    <w:next w:val="Normal"/>
    <w:link w:val="Heading2Char"/>
    <w:qFormat/>
    <w:rsid w:val="008A76BC"/>
    <w:pPr>
      <w:keepNext/>
      <w:pageBreakBefore w:val="0"/>
      <w:numPr>
        <w:ilvl w:val="1"/>
      </w:numPr>
      <w:spacing w:before="200" w:after="0"/>
      <w:outlineLvl w:val="1"/>
    </w:pPr>
    <w:rPr>
      <w:b/>
      <w:bCs w:val="0"/>
      <w:iCs/>
      <w:sz w:val="18"/>
      <w:szCs w:val="28"/>
    </w:rPr>
  </w:style>
  <w:style w:type="paragraph" w:styleId="Heading3">
    <w:name w:val="heading 3"/>
    <w:basedOn w:val="Heading1"/>
    <w:next w:val="Normal"/>
    <w:link w:val="Heading3Char"/>
    <w:qFormat/>
    <w:rsid w:val="008A76BC"/>
    <w:pPr>
      <w:keepNext/>
      <w:pageBreakBefore w:val="0"/>
      <w:numPr>
        <w:ilvl w:val="2"/>
      </w:numPr>
      <w:spacing w:before="240" w:after="0" w:line="240" w:lineRule="atLeast"/>
      <w:contextualSpacing w:val="0"/>
      <w:outlineLvl w:val="2"/>
    </w:pPr>
    <w:rPr>
      <w:bCs w:val="0"/>
      <w:i/>
      <w:sz w:val="18"/>
      <w:szCs w:val="26"/>
    </w:rPr>
  </w:style>
  <w:style w:type="paragraph" w:styleId="Heading4">
    <w:name w:val="heading 4"/>
    <w:basedOn w:val="Heading1"/>
    <w:next w:val="Normal"/>
    <w:qFormat/>
    <w:rsid w:val="008A76BC"/>
    <w:pPr>
      <w:keepNext/>
      <w:pageBreakBefore w:val="0"/>
      <w:numPr>
        <w:ilvl w:val="3"/>
      </w:numPr>
      <w:spacing w:before="240" w:after="0" w:line="240" w:lineRule="atLeast"/>
      <w:contextualSpacing w:val="0"/>
      <w:outlineLvl w:val="3"/>
    </w:pPr>
    <w:rPr>
      <w:bCs w:val="0"/>
      <w:sz w:val="18"/>
      <w:szCs w:val="28"/>
    </w:rPr>
  </w:style>
  <w:style w:type="paragraph" w:styleId="Heading5">
    <w:name w:val="heading 5"/>
    <w:basedOn w:val="Normal"/>
    <w:next w:val="Normal"/>
    <w:qFormat/>
    <w:rsid w:val="008A76BC"/>
    <w:pPr>
      <w:numPr>
        <w:ilvl w:val="4"/>
        <w:numId w:val="6"/>
      </w:numPr>
      <w:spacing w:before="240" w:after="60"/>
      <w:outlineLvl w:val="4"/>
    </w:pPr>
    <w:rPr>
      <w:b/>
      <w:bCs/>
      <w:i/>
      <w:iCs/>
      <w:sz w:val="26"/>
      <w:szCs w:val="26"/>
    </w:rPr>
  </w:style>
  <w:style w:type="paragraph" w:styleId="Heading6">
    <w:name w:val="heading 6"/>
    <w:basedOn w:val="Normal"/>
    <w:next w:val="Normal"/>
    <w:qFormat/>
    <w:rsid w:val="008A76BC"/>
    <w:pPr>
      <w:numPr>
        <w:ilvl w:val="5"/>
        <w:numId w:val="6"/>
      </w:numPr>
      <w:spacing w:before="240" w:after="60"/>
      <w:outlineLvl w:val="5"/>
    </w:pPr>
    <w:rPr>
      <w:rFonts w:ascii="Times New Roman" w:hAnsi="Times New Roman"/>
      <w:b/>
      <w:bCs/>
      <w:sz w:val="22"/>
      <w:szCs w:val="22"/>
    </w:rPr>
  </w:style>
  <w:style w:type="paragraph" w:styleId="Heading7">
    <w:name w:val="heading 7"/>
    <w:basedOn w:val="Normal"/>
    <w:next w:val="Normal"/>
    <w:qFormat/>
    <w:rsid w:val="008A76BC"/>
    <w:pPr>
      <w:numPr>
        <w:ilvl w:val="6"/>
        <w:numId w:val="6"/>
      </w:numPr>
      <w:spacing w:before="240" w:after="60"/>
      <w:outlineLvl w:val="6"/>
    </w:pPr>
    <w:rPr>
      <w:rFonts w:ascii="Times New Roman" w:hAnsi="Times New Roman"/>
      <w:sz w:val="24"/>
    </w:rPr>
  </w:style>
  <w:style w:type="paragraph" w:styleId="Heading8">
    <w:name w:val="heading 8"/>
    <w:basedOn w:val="Normal"/>
    <w:next w:val="Normal"/>
    <w:qFormat/>
    <w:rsid w:val="008A76BC"/>
    <w:pPr>
      <w:numPr>
        <w:ilvl w:val="7"/>
        <w:numId w:val="6"/>
      </w:numPr>
      <w:spacing w:before="240" w:after="60"/>
      <w:outlineLvl w:val="7"/>
    </w:pPr>
    <w:rPr>
      <w:rFonts w:ascii="Times New Roman" w:hAnsi="Times New Roman"/>
      <w:i/>
      <w:iCs/>
      <w:sz w:val="24"/>
    </w:rPr>
  </w:style>
  <w:style w:type="paragraph" w:styleId="Heading9">
    <w:name w:val="heading 9"/>
    <w:basedOn w:val="Normal"/>
    <w:next w:val="Normal"/>
    <w:qFormat/>
    <w:rsid w:val="008A76BC"/>
    <w:pPr>
      <w:numPr>
        <w:ilvl w:val="8"/>
        <w:numId w:val="6"/>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Kop-Inhoudsopgave">
    <w:name w:val="Kop-Inhoudsopgave"/>
    <w:basedOn w:val="Kopzondernummering"/>
    <w:next w:val="Normal"/>
    <w:rsid w:val="00F57321"/>
  </w:style>
  <w:style w:type="paragraph" w:customStyle="1" w:styleId="Kopzondernummering">
    <w:name w:val="Kop zonder nummering"/>
    <w:basedOn w:val="Normal"/>
    <w:link w:val="KopzondernummeringChar"/>
    <w:rsid w:val="00163827"/>
    <w:pPr>
      <w:pageBreakBefore/>
      <w:spacing w:after="700" w:line="300" w:lineRule="atLeast"/>
      <w:contextualSpacing/>
    </w:pPr>
    <w:rPr>
      <w:sz w:val="24"/>
    </w:rPr>
  </w:style>
  <w:style w:type="character" w:styleId="Hyperlink">
    <w:name w:val="Hyperlink"/>
    <w:basedOn w:val="DefaultParagraphFont"/>
    <w:uiPriority w:val="99"/>
    <w:rsid w:val="005C164B"/>
    <w:rPr>
      <w:rFonts w:ascii="Verdana" w:hAnsi="Verdana"/>
      <w:color w:val="000000"/>
      <w:u w:val="single"/>
    </w:rPr>
  </w:style>
  <w:style w:type="character" w:customStyle="1" w:styleId="ListNumber2Char">
    <w:name w:val="List Number 2 Char"/>
    <w:basedOn w:val="DefaultParagraphFont"/>
    <w:link w:val="ListNumber2"/>
    <w:rsid w:val="003C18C0"/>
    <w:rPr>
      <w:rFonts w:ascii="Verdana" w:hAnsi="Verdana"/>
      <w:sz w:val="18"/>
      <w:szCs w:val="24"/>
    </w:rPr>
  </w:style>
  <w:style w:type="paragraph" w:styleId="ListNumber2">
    <w:name w:val="List Number 2"/>
    <w:basedOn w:val="Normal"/>
    <w:link w:val="ListNumber2Char"/>
    <w:rsid w:val="003C18C0"/>
    <w:pPr>
      <w:numPr>
        <w:numId w:val="4"/>
      </w:numPr>
    </w:pPr>
  </w:style>
  <w:style w:type="paragraph" w:styleId="TOC1">
    <w:name w:val="toc 1"/>
    <w:basedOn w:val="Normal"/>
    <w:next w:val="Normal"/>
    <w:uiPriority w:val="39"/>
    <w:rsid w:val="00EB7550"/>
    <w:pPr>
      <w:spacing w:before="120" w:after="120"/>
    </w:pPr>
    <w:rPr>
      <w:rFonts w:ascii="Times New Roman" w:hAnsi="Times New Roman"/>
      <w:b/>
      <w:bCs/>
      <w:caps/>
      <w:sz w:val="20"/>
      <w:szCs w:val="20"/>
    </w:rPr>
  </w:style>
  <w:style w:type="paragraph" w:customStyle="1" w:styleId="Huisstijl-Paginanummering">
    <w:name w:val="Huisstijl-Paginanummering"/>
    <w:basedOn w:val="Normal"/>
    <w:rsid w:val="00E50A17"/>
    <w:pPr>
      <w:spacing w:line="180" w:lineRule="exact"/>
    </w:pPr>
    <w:rPr>
      <w:noProof/>
      <w:sz w:val="13"/>
    </w:rPr>
  </w:style>
  <w:style w:type="character" w:customStyle="1" w:styleId="ListNumberChar">
    <w:name w:val="List Number Char"/>
    <w:basedOn w:val="DefaultParagraphFont"/>
    <w:link w:val="ListNumber"/>
    <w:rsid w:val="003C18C0"/>
    <w:rPr>
      <w:rFonts w:ascii="Verdana" w:hAnsi="Verdana"/>
      <w:sz w:val="18"/>
      <w:szCs w:val="24"/>
    </w:rPr>
  </w:style>
  <w:style w:type="paragraph" w:styleId="ListNumber">
    <w:name w:val="List Number"/>
    <w:basedOn w:val="Normal"/>
    <w:link w:val="ListNumberChar"/>
    <w:rsid w:val="003C18C0"/>
    <w:pPr>
      <w:numPr>
        <w:numId w:val="3"/>
      </w:numPr>
    </w:pPr>
  </w:style>
  <w:style w:type="character" w:customStyle="1" w:styleId="Huisstijl-Koptekst">
    <w:name w:val="Huisstijl-Koptekst"/>
    <w:basedOn w:val="DefaultParagraphFont"/>
    <w:rsid w:val="001C47F8"/>
    <w:rPr>
      <w:rFonts w:ascii="Verdana" w:hAnsi="Verdana"/>
      <w:dstrike w:val="0"/>
      <w:sz w:val="13"/>
      <w:vertAlign w:val="baseline"/>
    </w:rPr>
  </w:style>
  <w:style w:type="paragraph" w:styleId="Header">
    <w:name w:val="header"/>
    <w:basedOn w:val="Normal"/>
    <w:rsid w:val="00891692"/>
    <w:pPr>
      <w:tabs>
        <w:tab w:val="center" w:pos="4536"/>
        <w:tab w:val="right" w:pos="9072"/>
      </w:tabs>
    </w:pPr>
  </w:style>
  <w:style w:type="paragraph" w:styleId="Footer">
    <w:name w:val="footer"/>
    <w:basedOn w:val="Normal"/>
    <w:rsid w:val="00891692"/>
    <w:pPr>
      <w:tabs>
        <w:tab w:val="center" w:pos="4536"/>
        <w:tab w:val="right" w:pos="9072"/>
      </w:tabs>
    </w:pPr>
  </w:style>
  <w:style w:type="paragraph" w:styleId="ListBullet2">
    <w:name w:val="List Bullet 2"/>
    <w:basedOn w:val="Normal"/>
    <w:rsid w:val="008F2143"/>
    <w:pPr>
      <w:numPr>
        <w:numId w:val="2"/>
      </w:numPr>
      <w:ind w:left="454" w:hanging="227"/>
    </w:pPr>
    <w:rPr>
      <w:noProof/>
    </w:rPr>
  </w:style>
  <w:style w:type="paragraph" w:styleId="ListBullet">
    <w:name w:val="List Bullet"/>
    <w:basedOn w:val="Normal"/>
    <w:rsid w:val="008F2143"/>
    <w:pPr>
      <w:numPr>
        <w:numId w:val="1"/>
      </w:numPr>
    </w:pPr>
    <w:rPr>
      <w:noProof/>
    </w:rPr>
  </w:style>
  <w:style w:type="paragraph" w:styleId="Subtitle">
    <w:name w:val="Subtitle"/>
    <w:basedOn w:val="Normal"/>
    <w:next w:val="Normal"/>
    <w:qFormat/>
    <w:rsid w:val="008646B0"/>
    <w:pPr>
      <w:spacing w:line="320" w:lineRule="atLeast"/>
      <w:outlineLvl w:val="1"/>
    </w:pPr>
    <w:rPr>
      <w:sz w:val="24"/>
    </w:rPr>
  </w:style>
  <w:style w:type="paragraph" w:styleId="Title">
    <w:name w:val="Title"/>
    <w:basedOn w:val="Normal"/>
    <w:qFormat/>
    <w:rsid w:val="008646B0"/>
    <w:pPr>
      <w:spacing w:line="320" w:lineRule="atLeast"/>
      <w:outlineLvl w:val="0"/>
    </w:pPr>
    <w:rPr>
      <w:rFonts w:cs="Arial"/>
      <w:b/>
      <w:bCs/>
      <w:kern w:val="28"/>
      <w:sz w:val="24"/>
      <w:szCs w:val="32"/>
    </w:rPr>
  </w:style>
  <w:style w:type="character" w:customStyle="1" w:styleId="Huisstijl-Rubricering">
    <w:name w:val="Huisstijl-Rubricering"/>
    <w:basedOn w:val="DefaultParagraphFont"/>
    <w:rsid w:val="009A676D"/>
    <w:rPr>
      <w:rFonts w:ascii="Verdana" w:hAnsi="Verdana"/>
      <w:b/>
      <w:smallCaps/>
      <w:dstrike w:val="0"/>
      <w:sz w:val="13"/>
      <w:vertAlign w:val="baseline"/>
    </w:rPr>
  </w:style>
  <w:style w:type="paragraph" w:styleId="TOC2">
    <w:name w:val="toc 2"/>
    <w:basedOn w:val="TOC1"/>
    <w:next w:val="Normal"/>
    <w:uiPriority w:val="39"/>
    <w:rsid w:val="00F03E1B"/>
    <w:pPr>
      <w:spacing w:before="0" w:after="0"/>
      <w:ind w:left="180"/>
    </w:pPr>
    <w:rPr>
      <w:b w:val="0"/>
      <w:bCs w:val="0"/>
      <w:caps w:val="0"/>
      <w:smallCaps/>
    </w:rPr>
  </w:style>
  <w:style w:type="paragraph" w:styleId="NormalWeb">
    <w:name w:val="Normal (Web)"/>
    <w:basedOn w:val="Normal"/>
    <w:rsid w:val="005C164B"/>
  </w:style>
  <w:style w:type="paragraph" w:styleId="TOC3">
    <w:name w:val="toc 3"/>
    <w:basedOn w:val="TOC2"/>
    <w:next w:val="Normal"/>
    <w:uiPriority w:val="39"/>
    <w:rsid w:val="006469F6"/>
    <w:pPr>
      <w:ind w:left="360"/>
    </w:pPr>
    <w:rPr>
      <w:i/>
      <w:iCs/>
      <w:smallCaps w:val="0"/>
    </w:rPr>
  </w:style>
  <w:style w:type="paragraph" w:customStyle="1" w:styleId="Huisstijl-TabelTitel">
    <w:name w:val="Huisstijl-TabelTitel"/>
    <w:basedOn w:val="Normal"/>
    <w:next w:val="Normal"/>
    <w:rsid w:val="00C6537C"/>
    <w:rPr>
      <w:b/>
      <w:sz w:val="14"/>
    </w:rPr>
  </w:style>
  <w:style w:type="paragraph" w:customStyle="1" w:styleId="Huisstijl-Bijschrift">
    <w:name w:val="Huisstijl-Bijschrift"/>
    <w:basedOn w:val="Normal"/>
    <w:next w:val="Normal"/>
    <w:rsid w:val="00C6537C"/>
    <w:rPr>
      <w:i/>
    </w:rPr>
  </w:style>
  <w:style w:type="table" w:styleId="TableGrid">
    <w:name w:val="Table Grid"/>
    <w:basedOn w:val="TableNormal"/>
    <w:rsid w:val="00C6537C"/>
    <w:pPr>
      <w:spacing w:line="240" w:lineRule="atLeast"/>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Huisstijl-Tabel">
    <w:name w:val="Huisstijl-Tabel"/>
    <w:basedOn w:val="TableNormal"/>
    <w:rsid w:val="00CD604A"/>
    <w:rPr>
      <w:rFonts w:ascii="Verdana" w:hAnsi="Verdana"/>
      <w:sz w:val="14"/>
    </w:rPr>
    <w:tblPr>
      <w:tblInd w:w="0"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CellMar>
        <w:top w:w="120" w:type="dxa"/>
        <w:left w:w="60" w:type="dxa"/>
        <w:bottom w:w="120" w:type="dxa"/>
        <w:right w:w="60" w:type="dxa"/>
      </w:tblCellMar>
    </w:tblPr>
    <w:tblStylePr w:type="firstRow">
      <w:tblPr/>
      <w:tcPr>
        <w:tcMar>
          <w:top w:w="0" w:type="nil"/>
          <w:left w:w="60" w:type="dxa"/>
          <w:bottom w:w="120" w:type="dxa"/>
          <w:right w:w="60" w:type="dxa"/>
        </w:tcMar>
      </w:tcPr>
    </w:tblStylePr>
  </w:style>
  <w:style w:type="paragraph" w:customStyle="1" w:styleId="Huisstijl-TabelTekst">
    <w:name w:val="Huisstijl-TabelTekst"/>
    <w:basedOn w:val="Huisstijl-TabelTitel"/>
    <w:rsid w:val="00EA1080"/>
    <w:pPr>
      <w:spacing w:line="200" w:lineRule="atLeast"/>
    </w:pPr>
    <w:rPr>
      <w:b w:val="0"/>
    </w:rPr>
  </w:style>
  <w:style w:type="paragraph" w:styleId="TOC4">
    <w:name w:val="toc 4"/>
    <w:basedOn w:val="TOC3"/>
    <w:next w:val="Normal"/>
    <w:semiHidden/>
    <w:rsid w:val="00F03E1B"/>
    <w:pPr>
      <w:ind w:left="540"/>
    </w:pPr>
    <w:rPr>
      <w:i w:val="0"/>
      <w:iCs w:val="0"/>
      <w:sz w:val="18"/>
      <w:szCs w:val="18"/>
    </w:rPr>
  </w:style>
  <w:style w:type="paragraph" w:styleId="TOC5">
    <w:name w:val="toc 5"/>
    <w:basedOn w:val="Normal"/>
    <w:next w:val="Normal"/>
    <w:autoRedefine/>
    <w:semiHidden/>
    <w:rsid w:val="00EB7550"/>
    <w:pPr>
      <w:ind w:left="720"/>
    </w:pPr>
    <w:rPr>
      <w:rFonts w:ascii="Times New Roman" w:hAnsi="Times New Roman"/>
      <w:szCs w:val="18"/>
    </w:rPr>
  </w:style>
  <w:style w:type="paragraph" w:styleId="FootnoteText">
    <w:name w:val="footnote text"/>
    <w:basedOn w:val="Normal"/>
    <w:link w:val="FootnoteTextChar"/>
    <w:semiHidden/>
    <w:rsid w:val="00F46AA1"/>
    <w:pPr>
      <w:tabs>
        <w:tab w:val="left" w:pos="600"/>
      </w:tabs>
      <w:spacing w:line="180" w:lineRule="atLeast"/>
      <w:ind w:left="240" w:hanging="240"/>
    </w:pPr>
    <w:rPr>
      <w:sz w:val="13"/>
      <w:szCs w:val="20"/>
    </w:rPr>
  </w:style>
  <w:style w:type="character" w:styleId="FootnoteReference">
    <w:name w:val="footnote reference"/>
    <w:basedOn w:val="DefaultParagraphFont"/>
    <w:semiHidden/>
    <w:rsid w:val="00B35331"/>
    <w:rPr>
      <w:vertAlign w:val="baseline"/>
    </w:rPr>
  </w:style>
  <w:style w:type="paragraph" w:styleId="EndnoteText">
    <w:name w:val="endnote text"/>
    <w:basedOn w:val="Normal"/>
    <w:semiHidden/>
    <w:rsid w:val="00456B63"/>
    <w:rPr>
      <w:sz w:val="20"/>
      <w:szCs w:val="20"/>
    </w:rPr>
  </w:style>
  <w:style w:type="character" w:styleId="EndnoteReference">
    <w:name w:val="endnote reference"/>
    <w:basedOn w:val="DefaultParagraphFont"/>
    <w:semiHidden/>
    <w:rsid w:val="00456B63"/>
    <w:rPr>
      <w:vertAlign w:val="superscript"/>
    </w:rPr>
  </w:style>
  <w:style w:type="paragraph" w:styleId="TOC6">
    <w:name w:val="toc 6"/>
    <w:basedOn w:val="Normal"/>
    <w:next w:val="Normal"/>
    <w:autoRedefine/>
    <w:semiHidden/>
    <w:rsid w:val="0040573F"/>
    <w:pPr>
      <w:ind w:left="900"/>
    </w:pPr>
    <w:rPr>
      <w:rFonts w:ascii="Times New Roman" w:hAnsi="Times New Roman"/>
      <w:szCs w:val="18"/>
    </w:rPr>
  </w:style>
  <w:style w:type="paragraph" w:styleId="TOC7">
    <w:name w:val="toc 7"/>
    <w:basedOn w:val="Normal"/>
    <w:next w:val="Normal"/>
    <w:autoRedefine/>
    <w:semiHidden/>
    <w:rsid w:val="0040573F"/>
    <w:pPr>
      <w:ind w:left="1080"/>
    </w:pPr>
    <w:rPr>
      <w:rFonts w:ascii="Times New Roman" w:hAnsi="Times New Roman"/>
      <w:szCs w:val="18"/>
    </w:rPr>
  </w:style>
  <w:style w:type="paragraph" w:styleId="TOC8">
    <w:name w:val="toc 8"/>
    <w:basedOn w:val="Normal"/>
    <w:next w:val="Normal"/>
    <w:autoRedefine/>
    <w:semiHidden/>
    <w:rsid w:val="0040573F"/>
    <w:pPr>
      <w:ind w:left="1260"/>
    </w:pPr>
    <w:rPr>
      <w:rFonts w:ascii="Times New Roman" w:hAnsi="Times New Roman"/>
      <w:szCs w:val="18"/>
    </w:rPr>
  </w:style>
  <w:style w:type="paragraph" w:styleId="TOC9">
    <w:name w:val="toc 9"/>
    <w:basedOn w:val="Normal"/>
    <w:next w:val="Normal"/>
    <w:autoRedefine/>
    <w:semiHidden/>
    <w:rsid w:val="0040573F"/>
    <w:pPr>
      <w:ind w:left="1440"/>
    </w:pPr>
    <w:rPr>
      <w:rFonts w:ascii="Times New Roman" w:hAnsi="Times New Roman"/>
      <w:szCs w:val="18"/>
    </w:rPr>
  </w:style>
  <w:style w:type="paragraph" w:customStyle="1" w:styleId="Bijlage1">
    <w:name w:val="Bijlage 1"/>
    <w:basedOn w:val="Heading1"/>
    <w:next w:val="Normal"/>
    <w:rsid w:val="008A76BC"/>
    <w:pPr>
      <w:numPr>
        <w:numId w:val="5"/>
      </w:numPr>
    </w:pPr>
  </w:style>
  <w:style w:type="paragraph" w:customStyle="1" w:styleId="Bijlage2">
    <w:name w:val="Bijlage 2"/>
    <w:basedOn w:val="Heading2"/>
    <w:next w:val="Normal"/>
    <w:rsid w:val="008A76BC"/>
    <w:pPr>
      <w:numPr>
        <w:numId w:val="5"/>
      </w:numPr>
    </w:pPr>
  </w:style>
  <w:style w:type="paragraph" w:customStyle="1" w:styleId="Bijlage3">
    <w:name w:val="Bijlage 3"/>
    <w:basedOn w:val="Heading3"/>
    <w:next w:val="Normal"/>
    <w:rsid w:val="008A76BC"/>
    <w:pPr>
      <w:numPr>
        <w:numId w:val="5"/>
      </w:numPr>
    </w:pPr>
  </w:style>
  <w:style w:type="paragraph" w:customStyle="1" w:styleId="Bijlage4">
    <w:name w:val="Bijlage 4"/>
    <w:basedOn w:val="Heading4"/>
    <w:next w:val="Normal"/>
    <w:rsid w:val="008A76BC"/>
    <w:pPr>
      <w:numPr>
        <w:numId w:val="5"/>
      </w:numPr>
    </w:pPr>
  </w:style>
  <w:style w:type="paragraph" w:styleId="BalloonText">
    <w:name w:val="Balloon Text"/>
    <w:basedOn w:val="Normal"/>
    <w:semiHidden/>
    <w:rsid w:val="00034316"/>
    <w:rPr>
      <w:rFonts w:ascii="Tahoma" w:hAnsi="Tahoma" w:cs="Tahoma"/>
      <w:sz w:val="16"/>
      <w:szCs w:val="16"/>
    </w:rPr>
  </w:style>
  <w:style w:type="paragraph" w:customStyle="1" w:styleId="Issue">
    <w:name w:val="Issue"/>
    <w:basedOn w:val="Normal"/>
    <w:rsid w:val="00CF58CA"/>
    <w:rPr>
      <w:color w:val="999999"/>
      <w:sz w:val="14"/>
    </w:rPr>
  </w:style>
  <w:style w:type="character" w:customStyle="1" w:styleId="apple-style-span">
    <w:name w:val="apple-style-span"/>
    <w:basedOn w:val="DefaultParagraphFont"/>
    <w:rsid w:val="002D6EA9"/>
  </w:style>
  <w:style w:type="paragraph" w:customStyle="1" w:styleId="Toelichting">
    <w:name w:val="Toelichting"/>
    <w:basedOn w:val="ListBullet"/>
    <w:rsid w:val="00CF58CA"/>
    <w:pPr>
      <w:numPr>
        <w:numId w:val="0"/>
      </w:numPr>
      <w:shd w:val="clear" w:color="auto" w:fill="999999"/>
    </w:pPr>
  </w:style>
  <w:style w:type="character" w:customStyle="1" w:styleId="KopzondernummeringChar">
    <w:name w:val="Kop zonder nummering Char"/>
    <w:basedOn w:val="DefaultParagraphFont"/>
    <w:link w:val="Kopzondernummering"/>
    <w:rsid w:val="00163827"/>
    <w:rPr>
      <w:rFonts w:ascii="Verdana" w:hAnsi="Verdana"/>
      <w:sz w:val="24"/>
      <w:szCs w:val="24"/>
      <w:lang w:val="nl-NL" w:eastAsia="nl-NL" w:bidi="ar-SA"/>
    </w:rPr>
  </w:style>
  <w:style w:type="paragraph" w:styleId="Caption">
    <w:name w:val="caption"/>
    <w:basedOn w:val="Normal"/>
    <w:next w:val="Normal"/>
    <w:qFormat/>
    <w:rsid w:val="00CF0D55"/>
    <w:rPr>
      <w:b/>
      <w:bCs/>
      <w:sz w:val="16"/>
      <w:szCs w:val="20"/>
    </w:rPr>
  </w:style>
  <w:style w:type="paragraph" w:styleId="TOCHeading">
    <w:name w:val="TOC Heading"/>
    <w:basedOn w:val="Heading1"/>
    <w:next w:val="Normal"/>
    <w:uiPriority w:val="39"/>
    <w:semiHidden/>
    <w:unhideWhenUsed/>
    <w:qFormat/>
    <w:rsid w:val="00DD5178"/>
    <w:pPr>
      <w:keepNext/>
      <w:keepLines/>
      <w:pageBreakBefore w:val="0"/>
      <w:widowControl/>
      <w:numPr>
        <w:numId w:val="0"/>
      </w:numPr>
      <w:spacing w:before="480" w:after="0" w:line="276" w:lineRule="auto"/>
      <w:contextualSpacing w:val="0"/>
      <w:outlineLvl w:val="9"/>
    </w:pPr>
    <w:rPr>
      <w:rFonts w:ascii="Cambria" w:hAnsi="Cambria" w:cs="Times New Roman"/>
      <w:b/>
      <w:color w:val="365F91"/>
      <w:kern w:val="0"/>
      <w:sz w:val="28"/>
      <w:szCs w:val="28"/>
      <w:lang w:eastAsia="en-US"/>
    </w:rPr>
  </w:style>
  <w:style w:type="paragraph" w:styleId="ListParagraph">
    <w:name w:val="List Paragraph"/>
    <w:basedOn w:val="Normal"/>
    <w:uiPriority w:val="34"/>
    <w:qFormat/>
    <w:rsid w:val="009F1F21"/>
    <w:pPr>
      <w:ind w:left="708"/>
    </w:pPr>
  </w:style>
  <w:style w:type="character" w:customStyle="1" w:styleId="Heading1Char">
    <w:name w:val="Heading 1 Char"/>
    <w:basedOn w:val="DefaultParagraphFont"/>
    <w:link w:val="Heading1"/>
    <w:rsid w:val="00F44DE2"/>
    <w:rPr>
      <w:rFonts w:ascii="Verdana" w:hAnsi="Verdana" w:cs="Arial"/>
      <w:bCs/>
      <w:kern w:val="32"/>
      <w:sz w:val="24"/>
      <w:szCs w:val="18"/>
    </w:rPr>
  </w:style>
  <w:style w:type="character" w:customStyle="1" w:styleId="Heading2Char">
    <w:name w:val="Heading 2 Char"/>
    <w:basedOn w:val="DefaultParagraphFont"/>
    <w:link w:val="Heading2"/>
    <w:rsid w:val="00F44DE2"/>
    <w:rPr>
      <w:rFonts w:ascii="Verdana" w:hAnsi="Verdana" w:cs="Arial"/>
      <w:b/>
      <w:iCs/>
      <w:kern w:val="32"/>
      <w:sz w:val="18"/>
      <w:szCs w:val="28"/>
    </w:rPr>
  </w:style>
  <w:style w:type="character" w:customStyle="1" w:styleId="FootnoteTextChar">
    <w:name w:val="Footnote Text Char"/>
    <w:basedOn w:val="DefaultParagraphFont"/>
    <w:link w:val="FootnoteText"/>
    <w:semiHidden/>
    <w:rsid w:val="00F44DE2"/>
    <w:rPr>
      <w:rFonts w:ascii="Verdana" w:hAnsi="Verdana"/>
      <w:sz w:val="13"/>
    </w:rPr>
  </w:style>
  <w:style w:type="character" w:customStyle="1" w:styleId="Heading3Char">
    <w:name w:val="Heading 3 Char"/>
    <w:basedOn w:val="DefaultParagraphFont"/>
    <w:link w:val="Heading3"/>
    <w:rsid w:val="0015416B"/>
    <w:rPr>
      <w:rFonts w:ascii="Verdana" w:hAnsi="Verdana" w:cs="Arial"/>
      <w:i/>
      <w:kern w:val="32"/>
      <w:sz w:val="18"/>
      <w:szCs w:val="26"/>
    </w:rPr>
  </w:style>
  <w:style w:type="character" w:styleId="FollowedHyperlink">
    <w:name w:val="FollowedHyperlink"/>
    <w:basedOn w:val="DefaultParagraphFont"/>
    <w:rsid w:val="005D0C6F"/>
    <w:rPr>
      <w:color w:val="800080"/>
      <w:u w:val="single"/>
    </w:rPr>
  </w:style>
  <w:style w:type="character" w:styleId="HTMLCode">
    <w:name w:val="HTML Code"/>
    <w:basedOn w:val="DefaultParagraphFont"/>
    <w:uiPriority w:val="99"/>
    <w:unhideWhenUsed/>
    <w:rsid w:val="00595F59"/>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6902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6902CD"/>
    <w:rPr>
      <w:rFonts w:ascii="Courier New" w:hAnsi="Courier New" w:cs="Courier New"/>
    </w:rPr>
  </w:style>
  <w:style w:type="character" w:customStyle="1" w:styleId="pre">
    <w:name w:val="pre"/>
    <w:basedOn w:val="DefaultParagraphFont"/>
    <w:rsid w:val="006902CD"/>
  </w:style>
  <w:style w:type="paragraph" w:styleId="DocumentMap">
    <w:name w:val="Document Map"/>
    <w:basedOn w:val="Normal"/>
    <w:link w:val="DocumentMapChar"/>
    <w:rsid w:val="00A54F49"/>
    <w:pPr>
      <w:spacing w:line="240" w:lineRule="auto"/>
    </w:pPr>
    <w:rPr>
      <w:rFonts w:ascii="Tahoma" w:hAnsi="Tahoma" w:cs="Tahoma"/>
      <w:sz w:val="16"/>
      <w:szCs w:val="16"/>
    </w:rPr>
  </w:style>
  <w:style w:type="character" w:customStyle="1" w:styleId="DocumentMapChar">
    <w:name w:val="Document Map Char"/>
    <w:basedOn w:val="DefaultParagraphFont"/>
    <w:link w:val="DocumentMap"/>
    <w:rsid w:val="00A54F49"/>
    <w:rPr>
      <w:rFonts w:ascii="Tahoma" w:hAnsi="Tahoma" w:cs="Tahoma"/>
      <w:sz w:val="16"/>
      <w:szCs w:val="16"/>
    </w:rPr>
  </w:style>
  <w:style w:type="character" w:customStyle="1" w:styleId="InternetLink">
    <w:name w:val="Internet Link"/>
    <w:basedOn w:val="DefaultParagraphFont"/>
    <w:rsid w:val="003B5DB8"/>
    <w:rPr>
      <w:rFonts w:ascii="Verdana" w:hAnsi="Verdana"/>
      <w:color w:val="000000"/>
      <w:u w:val="single"/>
      <w:lang w:val="en-US" w:eastAsia="en-US"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93776862">
      <w:bodyDiv w:val="1"/>
      <w:marLeft w:val="0"/>
      <w:marRight w:val="0"/>
      <w:marTop w:val="0"/>
      <w:marBottom w:val="0"/>
      <w:divBdr>
        <w:top w:val="none" w:sz="0" w:space="0" w:color="auto"/>
        <w:left w:val="none" w:sz="0" w:space="0" w:color="auto"/>
        <w:bottom w:val="none" w:sz="0" w:space="0" w:color="auto"/>
        <w:right w:val="none" w:sz="0" w:space="0" w:color="auto"/>
      </w:divBdr>
      <w:divsChild>
        <w:div w:id="2047370152">
          <w:marLeft w:val="0"/>
          <w:marRight w:val="0"/>
          <w:marTop w:val="0"/>
          <w:marBottom w:val="0"/>
          <w:divBdr>
            <w:top w:val="none" w:sz="0" w:space="0" w:color="auto"/>
            <w:left w:val="none" w:sz="0" w:space="0" w:color="auto"/>
            <w:bottom w:val="none" w:sz="0" w:space="0" w:color="auto"/>
            <w:right w:val="none" w:sz="0" w:space="0" w:color="auto"/>
          </w:divBdr>
          <w:divsChild>
            <w:div w:id="1158301720">
              <w:marLeft w:val="0"/>
              <w:marRight w:val="0"/>
              <w:marTop w:val="0"/>
              <w:marBottom w:val="0"/>
              <w:divBdr>
                <w:top w:val="none" w:sz="0" w:space="0" w:color="auto"/>
                <w:left w:val="none" w:sz="0" w:space="0" w:color="auto"/>
                <w:bottom w:val="none" w:sz="0" w:space="0" w:color="auto"/>
                <w:right w:val="none" w:sz="0" w:space="0" w:color="auto"/>
              </w:divBdr>
            </w:div>
            <w:div w:id="1277567851">
              <w:marLeft w:val="0"/>
              <w:marRight w:val="0"/>
              <w:marTop w:val="0"/>
              <w:marBottom w:val="0"/>
              <w:divBdr>
                <w:top w:val="none" w:sz="0" w:space="0" w:color="auto"/>
                <w:left w:val="none" w:sz="0" w:space="0" w:color="auto"/>
                <w:bottom w:val="none" w:sz="0" w:space="0" w:color="auto"/>
                <w:right w:val="none" w:sz="0" w:space="0" w:color="auto"/>
              </w:divBdr>
            </w:div>
            <w:div w:id="1353800355">
              <w:marLeft w:val="0"/>
              <w:marRight w:val="0"/>
              <w:marTop w:val="0"/>
              <w:marBottom w:val="0"/>
              <w:divBdr>
                <w:top w:val="none" w:sz="0" w:space="0" w:color="auto"/>
                <w:left w:val="none" w:sz="0" w:space="0" w:color="auto"/>
                <w:bottom w:val="none" w:sz="0" w:space="0" w:color="auto"/>
                <w:right w:val="none" w:sz="0" w:space="0" w:color="auto"/>
              </w:divBdr>
            </w:div>
            <w:div w:id="1226643028">
              <w:marLeft w:val="0"/>
              <w:marRight w:val="0"/>
              <w:marTop w:val="0"/>
              <w:marBottom w:val="0"/>
              <w:divBdr>
                <w:top w:val="none" w:sz="0" w:space="0" w:color="auto"/>
                <w:left w:val="none" w:sz="0" w:space="0" w:color="auto"/>
                <w:bottom w:val="none" w:sz="0" w:space="0" w:color="auto"/>
                <w:right w:val="none" w:sz="0" w:space="0" w:color="auto"/>
              </w:divBdr>
            </w:div>
            <w:div w:id="647785657">
              <w:marLeft w:val="0"/>
              <w:marRight w:val="0"/>
              <w:marTop w:val="0"/>
              <w:marBottom w:val="0"/>
              <w:divBdr>
                <w:top w:val="none" w:sz="0" w:space="0" w:color="auto"/>
                <w:left w:val="none" w:sz="0" w:space="0" w:color="auto"/>
                <w:bottom w:val="none" w:sz="0" w:space="0" w:color="auto"/>
                <w:right w:val="none" w:sz="0" w:space="0" w:color="auto"/>
              </w:divBdr>
            </w:div>
            <w:div w:id="591553697">
              <w:marLeft w:val="0"/>
              <w:marRight w:val="0"/>
              <w:marTop w:val="0"/>
              <w:marBottom w:val="0"/>
              <w:divBdr>
                <w:top w:val="none" w:sz="0" w:space="0" w:color="auto"/>
                <w:left w:val="none" w:sz="0" w:space="0" w:color="auto"/>
                <w:bottom w:val="none" w:sz="0" w:space="0" w:color="auto"/>
                <w:right w:val="none" w:sz="0" w:space="0" w:color="auto"/>
              </w:divBdr>
            </w:div>
            <w:div w:id="759569825">
              <w:marLeft w:val="0"/>
              <w:marRight w:val="0"/>
              <w:marTop w:val="0"/>
              <w:marBottom w:val="0"/>
              <w:divBdr>
                <w:top w:val="none" w:sz="0" w:space="0" w:color="auto"/>
                <w:left w:val="none" w:sz="0" w:space="0" w:color="auto"/>
                <w:bottom w:val="none" w:sz="0" w:space="0" w:color="auto"/>
                <w:right w:val="none" w:sz="0" w:space="0" w:color="auto"/>
              </w:divBdr>
            </w:div>
            <w:div w:id="1133910740">
              <w:marLeft w:val="0"/>
              <w:marRight w:val="0"/>
              <w:marTop w:val="0"/>
              <w:marBottom w:val="0"/>
              <w:divBdr>
                <w:top w:val="none" w:sz="0" w:space="0" w:color="auto"/>
                <w:left w:val="none" w:sz="0" w:space="0" w:color="auto"/>
                <w:bottom w:val="none" w:sz="0" w:space="0" w:color="auto"/>
                <w:right w:val="none" w:sz="0" w:space="0" w:color="auto"/>
              </w:divBdr>
            </w:div>
            <w:div w:id="1407915187">
              <w:marLeft w:val="0"/>
              <w:marRight w:val="0"/>
              <w:marTop w:val="0"/>
              <w:marBottom w:val="0"/>
              <w:divBdr>
                <w:top w:val="none" w:sz="0" w:space="0" w:color="auto"/>
                <w:left w:val="none" w:sz="0" w:space="0" w:color="auto"/>
                <w:bottom w:val="none" w:sz="0" w:space="0" w:color="auto"/>
                <w:right w:val="none" w:sz="0" w:space="0" w:color="auto"/>
              </w:divBdr>
            </w:div>
            <w:div w:id="446891386">
              <w:marLeft w:val="0"/>
              <w:marRight w:val="0"/>
              <w:marTop w:val="0"/>
              <w:marBottom w:val="0"/>
              <w:divBdr>
                <w:top w:val="none" w:sz="0" w:space="0" w:color="auto"/>
                <w:left w:val="none" w:sz="0" w:space="0" w:color="auto"/>
                <w:bottom w:val="none" w:sz="0" w:space="0" w:color="auto"/>
                <w:right w:val="none" w:sz="0" w:space="0" w:color="auto"/>
              </w:divBdr>
            </w:div>
            <w:div w:id="673606193">
              <w:marLeft w:val="0"/>
              <w:marRight w:val="0"/>
              <w:marTop w:val="0"/>
              <w:marBottom w:val="0"/>
              <w:divBdr>
                <w:top w:val="none" w:sz="0" w:space="0" w:color="auto"/>
                <w:left w:val="none" w:sz="0" w:space="0" w:color="auto"/>
                <w:bottom w:val="none" w:sz="0" w:space="0" w:color="auto"/>
                <w:right w:val="none" w:sz="0" w:space="0" w:color="auto"/>
              </w:divBdr>
            </w:div>
            <w:div w:id="1907179477">
              <w:marLeft w:val="0"/>
              <w:marRight w:val="0"/>
              <w:marTop w:val="0"/>
              <w:marBottom w:val="0"/>
              <w:divBdr>
                <w:top w:val="none" w:sz="0" w:space="0" w:color="auto"/>
                <w:left w:val="none" w:sz="0" w:space="0" w:color="auto"/>
                <w:bottom w:val="none" w:sz="0" w:space="0" w:color="auto"/>
                <w:right w:val="none" w:sz="0" w:space="0" w:color="auto"/>
              </w:divBdr>
            </w:div>
            <w:div w:id="1955669930">
              <w:marLeft w:val="0"/>
              <w:marRight w:val="0"/>
              <w:marTop w:val="0"/>
              <w:marBottom w:val="0"/>
              <w:divBdr>
                <w:top w:val="none" w:sz="0" w:space="0" w:color="auto"/>
                <w:left w:val="none" w:sz="0" w:space="0" w:color="auto"/>
                <w:bottom w:val="none" w:sz="0" w:space="0" w:color="auto"/>
                <w:right w:val="none" w:sz="0" w:space="0" w:color="auto"/>
              </w:divBdr>
            </w:div>
            <w:div w:id="898979403">
              <w:marLeft w:val="0"/>
              <w:marRight w:val="0"/>
              <w:marTop w:val="0"/>
              <w:marBottom w:val="0"/>
              <w:divBdr>
                <w:top w:val="none" w:sz="0" w:space="0" w:color="auto"/>
                <w:left w:val="none" w:sz="0" w:space="0" w:color="auto"/>
                <w:bottom w:val="none" w:sz="0" w:space="0" w:color="auto"/>
                <w:right w:val="none" w:sz="0" w:space="0" w:color="auto"/>
              </w:divBdr>
            </w:div>
            <w:div w:id="408700673">
              <w:marLeft w:val="0"/>
              <w:marRight w:val="0"/>
              <w:marTop w:val="0"/>
              <w:marBottom w:val="0"/>
              <w:divBdr>
                <w:top w:val="none" w:sz="0" w:space="0" w:color="auto"/>
                <w:left w:val="none" w:sz="0" w:space="0" w:color="auto"/>
                <w:bottom w:val="none" w:sz="0" w:space="0" w:color="auto"/>
                <w:right w:val="none" w:sz="0" w:space="0" w:color="auto"/>
              </w:divBdr>
            </w:div>
            <w:div w:id="2113624775">
              <w:marLeft w:val="0"/>
              <w:marRight w:val="0"/>
              <w:marTop w:val="0"/>
              <w:marBottom w:val="0"/>
              <w:divBdr>
                <w:top w:val="none" w:sz="0" w:space="0" w:color="auto"/>
                <w:left w:val="none" w:sz="0" w:space="0" w:color="auto"/>
                <w:bottom w:val="none" w:sz="0" w:space="0" w:color="auto"/>
                <w:right w:val="none" w:sz="0" w:space="0" w:color="auto"/>
              </w:divBdr>
            </w:div>
            <w:div w:id="896934446">
              <w:marLeft w:val="0"/>
              <w:marRight w:val="0"/>
              <w:marTop w:val="0"/>
              <w:marBottom w:val="0"/>
              <w:divBdr>
                <w:top w:val="none" w:sz="0" w:space="0" w:color="auto"/>
                <w:left w:val="none" w:sz="0" w:space="0" w:color="auto"/>
                <w:bottom w:val="none" w:sz="0" w:space="0" w:color="auto"/>
                <w:right w:val="none" w:sz="0" w:space="0" w:color="auto"/>
              </w:divBdr>
            </w:div>
            <w:div w:id="1171799451">
              <w:marLeft w:val="0"/>
              <w:marRight w:val="0"/>
              <w:marTop w:val="0"/>
              <w:marBottom w:val="0"/>
              <w:divBdr>
                <w:top w:val="none" w:sz="0" w:space="0" w:color="auto"/>
                <w:left w:val="none" w:sz="0" w:space="0" w:color="auto"/>
                <w:bottom w:val="none" w:sz="0" w:space="0" w:color="auto"/>
                <w:right w:val="none" w:sz="0" w:space="0" w:color="auto"/>
              </w:divBdr>
            </w:div>
            <w:div w:id="239289160">
              <w:marLeft w:val="0"/>
              <w:marRight w:val="0"/>
              <w:marTop w:val="0"/>
              <w:marBottom w:val="0"/>
              <w:divBdr>
                <w:top w:val="none" w:sz="0" w:space="0" w:color="auto"/>
                <w:left w:val="none" w:sz="0" w:space="0" w:color="auto"/>
                <w:bottom w:val="none" w:sz="0" w:space="0" w:color="auto"/>
                <w:right w:val="none" w:sz="0" w:space="0" w:color="auto"/>
              </w:divBdr>
            </w:div>
            <w:div w:id="836924382">
              <w:marLeft w:val="0"/>
              <w:marRight w:val="0"/>
              <w:marTop w:val="0"/>
              <w:marBottom w:val="0"/>
              <w:divBdr>
                <w:top w:val="none" w:sz="0" w:space="0" w:color="auto"/>
                <w:left w:val="none" w:sz="0" w:space="0" w:color="auto"/>
                <w:bottom w:val="none" w:sz="0" w:space="0" w:color="auto"/>
                <w:right w:val="none" w:sz="0" w:space="0" w:color="auto"/>
              </w:divBdr>
            </w:div>
            <w:div w:id="721171123">
              <w:marLeft w:val="0"/>
              <w:marRight w:val="0"/>
              <w:marTop w:val="0"/>
              <w:marBottom w:val="0"/>
              <w:divBdr>
                <w:top w:val="none" w:sz="0" w:space="0" w:color="auto"/>
                <w:left w:val="none" w:sz="0" w:space="0" w:color="auto"/>
                <w:bottom w:val="none" w:sz="0" w:space="0" w:color="auto"/>
                <w:right w:val="none" w:sz="0" w:space="0" w:color="auto"/>
              </w:divBdr>
            </w:div>
            <w:div w:id="327946798">
              <w:marLeft w:val="0"/>
              <w:marRight w:val="0"/>
              <w:marTop w:val="0"/>
              <w:marBottom w:val="0"/>
              <w:divBdr>
                <w:top w:val="none" w:sz="0" w:space="0" w:color="auto"/>
                <w:left w:val="none" w:sz="0" w:space="0" w:color="auto"/>
                <w:bottom w:val="none" w:sz="0" w:space="0" w:color="auto"/>
                <w:right w:val="none" w:sz="0" w:space="0" w:color="auto"/>
              </w:divBdr>
            </w:div>
            <w:div w:id="1947958385">
              <w:marLeft w:val="0"/>
              <w:marRight w:val="0"/>
              <w:marTop w:val="0"/>
              <w:marBottom w:val="0"/>
              <w:divBdr>
                <w:top w:val="none" w:sz="0" w:space="0" w:color="auto"/>
                <w:left w:val="none" w:sz="0" w:space="0" w:color="auto"/>
                <w:bottom w:val="none" w:sz="0" w:space="0" w:color="auto"/>
                <w:right w:val="none" w:sz="0" w:space="0" w:color="auto"/>
              </w:divBdr>
            </w:div>
            <w:div w:id="805242576">
              <w:marLeft w:val="0"/>
              <w:marRight w:val="0"/>
              <w:marTop w:val="0"/>
              <w:marBottom w:val="0"/>
              <w:divBdr>
                <w:top w:val="none" w:sz="0" w:space="0" w:color="auto"/>
                <w:left w:val="none" w:sz="0" w:space="0" w:color="auto"/>
                <w:bottom w:val="none" w:sz="0" w:space="0" w:color="auto"/>
                <w:right w:val="none" w:sz="0" w:space="0" w:color="auto"/>
              </w:divBdr>
            </w:div>
            <w:div w:id="1605645450">
              <w:marLeft w:val="0"/>
              <w:marRight w:val="0"/>
              <w:marTop w:val="0"/>
              <w:marBottom w:val="0"/>
              <w:divBdr>
                <w:top w:val="none" w:sz="0" w:space="0" w:color="auto"/>
                <w:left w:val="none" w:sz="0" w:space="0" w:color="auto"/>
                <w:bottom w:val="none" w:sz="0" w:space="0" w:color="auto"/>
                <w:right w:val="none" w:sz="0" w:space="0" w:color="auto"/>
              </w:divBdr>
            </w:div>
            <w:div w:id="553196968">
              <w:marLeft w:val="0"/>
              <w:marRight w:val="0"/>
              <w:marTop w:val="0"/>
              <w:marBottom w:val="0"/>
              <w:divBdr>
                <w:top w:val="none" w:sz="0" w:space="0" w:color="auto"/>
                <w:left w:val="none" w:sz="0" w:space="0" w:color="auto"/>
                <w:bottom w:val="none" w:sz="0" w:space="0" w:color="auto"/>
                <w:right w:val="none" w:sz="0" w:space="0" w:color="auto"/>
              </w:divBdr>
            </w:div>
            <w:div w:id="1445658816">
              <w:marLeft w:val="0"/>
              <w:marRight w:val="0"/>
              <w:marTop w:val="0"/>
              <w:marBottom w:val="0"/>
              <w:divBdr>
                <w:top w:val="none" w:sz="0" w:space="0" w:color="auto"/>
                <w:left w:val="none" w:sz="0" w:space="0" w:color="auto"/>
                <w:bottom w:val="none" w:sz="0" w:space="0" w:color="auto"/>
                <w:right w:val="none" w:sz="0" w:space="0" w:color="auto"/>
              </w:divBdr>
            </w:div>
            <w:div w:id="1340161336">
              <w:marLeft w:val="0"/>
              <w:marRight w:val="0"/>
              <w:marTop w:val="0"/>
              <w:marBottom w:val="0"/>
              <w:divBdr>
                <w:top w:val="none" w:sz="0" w:space="0" w:color="auto"/>
                <w:left w:val="none" w:sz="0" w:space="0" w:color="auto"/>
                <w:bottom w:val="none" w:sz="0" w:space="0" w:color="auto"/>
                <w:right w:val="none" w:sz="0" w:space="0" w:color="auto"/>
              </w:divBdr>
            </w:div>
            <w:div w:id="359598591">
              <w:marLeft w:val="0"/>
              <w:marRight w:val="0"/>
              <w:marTop w:val="0"/>
              <w:marBottom w:val="0"/>
              <w:divBdr>
                <w:top w:val="none" w:sz="0" w:space="0" w:color="auto"/>
                <w:left w:val="none" w:sz="0" w:space="0" w:color="auto"/>
                <w:bottom w:val="none" w:sz="0" w:space="0" w:color="auto"/>
                <w:right w:val="none" w:sz="0" w:space="0" w:color="auto"/>
              </w:divBdr>
            </w:div>
            <w:div w:id="143549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2577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hyperlink" Target="https://www.modernodam.nl/confluence/display/mGBA/Webservice+landschap+BRP" TargetMode="External"/><Relationship Id="rId3" Type="http://schemas.openxmlformats.org/officeDocument/2006/relationships/styles" Target="styles.xml"/><Relationship Id="rId21" Type="http://schemas.openxmlformats.org/officeDocument/2006/relationships/footer" Target="footer4.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hyperlink" Target="https://www.modernodam.nl/confluence/display/mGBA/Webservice+landschap+BRP" TargetMode="External"/><Relationship Id="rId2" Type="http://schemas.openxmlformats.org/officeDocument/2006/relationships/numbering" Target="numbering.xml"/><Relationship Id="rId16" Type="http://schemas.openxmlformats.org/officeDocument/2006/relationships/hyperlink" Target="https://www.modernodam.nl/confluence/display/mGBA/Webservice+landschap+BRP" TargetMode="External"/><Relationship Id="rId20"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4.wmf"/><Relationship Id="rId23"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hyperlink" Target="http://tomcat.apache.org/connectors-doc/reference/workers.html" TargetMode="Externa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3.wmf"/><Relationship Id="rId22"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3.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data\brp\email\jan-jelle\BZK%20sjabloon%20voor%20een%20Nederlands%20document.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93050F5-315B-4997-B62C-B91827A58B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BZK sjabloon voor een Nederlands document.dot</Template>
  <TotalTime>642</TotalTime>
  <Pages>1</Pages>
  <Words>1505</Words>
  <Characters>8280</Characters>
  <Application>Microsoft Office Word</Application>
  <DocSecurity>0</DocSecurity>
  <Lines>69</Lines>
  <Paragraphs>19</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Installatie handleiding SSL Offloading via Apache HTTP server</vt:lpstr>
      <vt:lpstr>Installatie handleiding SSL Offloading via Apache HTTP server</vt:lpstr>
    </vt:vector>
  </TitlesOfParts>
  <Manager/>
  <Company>mGBA</Company>
  <LinksUpToDate>false</LinksUpToDate>
  <CharactersWithSpaces>9766</CharactersWithSpaces>
  <SharedDoc>false</SharedDoc>
  <HyperlinkBase/>
  <HLinks>
    <vt:vector size="60" baseType="variant">
      <vt:variant>
        <vt:i4>1179696</vt:i4>
      </vt:variant>
      <vt:variant>
        <vt:i4>71</vt:i4>
      </vt:variant>
      <vt:variant>
        <vt:i4>0</vt:i4>
      </vt:variant>
      <vt:variant>
        <vt:i4>5</vt:i4>
      </vt:variant>
      <vt:variant>
        <vt:lpwstr/>
      </vt:variant>
      <vt:variant>
        <vt:lpwstr>_Toc310410200</vt:lpwstr>
      </vt:variant>
      <vt:variant>
        <vt:i4>1769523</vt:i4>
      </vt:variant>
      <vt:variant>
        <vt:i4>65</vt:i4>
      </vt:variant>
      <vt:variant>
        <vt:i4>0</vt:i4>
      </vt:variant>
      <vt:variant>
        <vt:i4>5</vt:i4>
      </vt:variant>
      <vt:variant>
        <vt:lpwstr/>
      </vt:variant>
      <vt:variant>
        <vt:lpwstr>_Toc310410199</vt:lpwstr>
      </vt:variant>
      <vt:variant>
        <vt:i4>1769523</vt:i4>
      </vt:variant>
      <vt:variant>
        <vt:i4>59</vt:i4>
      </vt:variant>
      <vt:variant>
        <vt:i4>0</vt:i4>
      </vt:variant>
      <vt:variant>
        <vt:i4>5</vt:i4>
      </vt:variant>
      <vt:variant>
        <vt:lpwstr/>
      </vt:variant>
      <vt:variant>
        <vt:lpwstr>_Toc310410198</vt:lpwstr>
      </vt:variant>
      <vt:variant>
        <vt:i4>1769523</vt:i4>
      </vt:variant>
      <vt:variant>
        <vt:i4>53</vt:i4>
      </vt:variant>
      <vt:variant>
        <vt:i4>0</vt:i4>
      </vt:variant>
      <vt:variant>
        <vt:i4>5</vt:i4>
      </vt:variant>
      <vt:variant>
        <vt:lpwstr/>
      </vt:variant>
      <vt:variant>
        <vt:lpwstr>_Toc310410197</vt:lpwstr>
      </vt:variant>
      <vt:variant>
        <vt:i4>1769523</vt:i4>
      </vt:variant>
      <vt:variant>
        <vt:i4>47</vt:i4>
      </vt:variant>
      <vt:variant>
        <vt:i4>0</vt:i4>
      </vt:variant>
      <vt:variant>
        <vt:i4>5</vt:i4>
      </vt:variant>
      <vt:variant>
        <vt:lpwstr/>
      </vt:variant>
      <vt:variant>
        <vt:lpwstr>_Toc310410196</vt:lpwstr>
      </vt:variant>
      <vt:variant>
        <vt:i4>1769523</vt:i4>
      </vt:variant>
      <vt:variant>
        <vt:i4>41</vt:i4>
      </vt:variant>
      <vt:variant>
        <vt:i4>0</vt:i4>
      </vt:variant>
      <vt:variant>
        <vt:i4>5</vt:i4>
      </vt:variant>
      <vt:variant>
        <vt:lpwstr/>
      </vt:variant>
      <vt:variant>
        <vt:lpwstr>_Toc310410195</vt:lpwstr>
      </vt:variant>
      <vt:variant>
        <vt:i4>1769523</vt:i4>
      </vt:variant>
      <vt:variant>
        <vt:i4>35</vt:i4>
      </vt:variant>
      <vt:variant>
        <vt:i4>0</vt:i4>
      </vt:variant>
      <vt:variant>
        <vt:i4>5</vt:i4>
      </vt:variant>
      <vt:variant>
        <vt:lpwstr/>
      </vt:variant>
      <vt:variant>
        <vt:lpwstr>_Toc310410194</vt:lpwstr>
      </vt:variant>
      <vt:variant>
        <vt:i4>1769523</vt:i4>
      </vt:variant>
      <vt:variant>
        <vt:i4>29</vt:i4>
      </vt:variant>
      <vt:variant>
        <vt:i4>0</vt:i4>
      </vt:variant>
      <vt:variant>
        <vt:i4>5</vt:i4>
      </vt:variant>
      <vt:variant>
        <vt:lpwstr/>
      </vt:variant>
      <vt:variant>
        <vt:lpwstr>_Toc310410193</vt:lpwstr>
      </vt:variant>
      <vt:variant>
        <vt:i4>1769523</vt:i4>
      </vt:variant>
      <vt:variant>
        <vt:i4>23</vt:i4>
      </vt:variant>
      <vt:variant>
        <vt:i4>0</vt:i4>
      </vt:variant>
      <vt:variant>
        <vt:i4>5</vt:i4>
      </vt:variant>
      <vt:variant>
        <vt:lpwstr/>
      </vt:variant>
      <vt:variant>
        <vt:lpwstr>_Toc310410192</vt:lpwstr>
      </vt:variant>
      <vt:variant>
        <vt:i4>1769523</vt:i4>
      </vt:variant>
      <vt:variant>
        <vt:i4>17</vt:i4>
      </vt:variant>
      <vt:variant>
        <vt:i4>0</vt:i4>
      </vt:variant>
      <vt:variant>
        <vt:i4>5</vt:i4>
      </vt:variant>
      <vt:variant>
        <vt:lpwstr/>
      </vt:variant>
      <vt:variant>
        <vt:lpwstr>_Toc310410191</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Installatie handleiding SSL Offloading via Apache HTTP server</dc:title>
  <dc:subject/>
  <dc:creator>Oussama Chougna</dc:creator>
  <cp:keywords/>
  <dc:description/>
  <cp:lastModifiedBy>Oussama</cp:lastModifiedBy>
  <cp:revision>83</cp:revision>
  <cp:lastPrinted>2014-03-31T12:17:00Z</cp:lastPrinted>
  <dcterms:created xsi:type="dcterms:W3CDTF">2011-12-12T10:08:00Z</dcterms:created>
  <dcterms:modified xsi:type="dcterms:W3CDTF">2014-03-31T12:18:00Z</dcterms:modified>
  <cp:category/>
  <cp:contentStatus>concept</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enummer">
    <vt:lpwstr>0.2.0</vt:lpwstr>
  </property>
  <property fmtid="{D5CDD505-2E9C-101B-9397-08002B2CF9AE}" pid="3" name="Status">
    <vt:lpwstr>Concept</vt:lpwstr>
  </property>
  <property fmtid="{D5CDD505-2E9C-101B-9397-08002B2CF9AE}" pid="4" name="Datum">
    <vt:lpwstr>april 2012</vt:lpwstr>
  </property>
  <property fmtid="{D5CDD505-2E9C-101B-9397-08002B2CF9AE}" pid="5" name="Documentlocatie">
    <vt:lpwstr>https://www.modernodam.nl/svn/ontwerp/Trunk/06 Deployment/BRP/</vt:lpwstr>
  </property>
  <property fmtid="{D5CDD505-2E9C-101B-9397-08002B2CF9AE}" pid="6" name="Taal">
    <vt:lpwstr>Nederlands</vt:lpwstr>
  </property>
</Properties>
</file>