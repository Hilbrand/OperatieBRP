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B035C" w:rsidRPr="00EA12A1" w:rsidRDefault="005B035C" w:rsidP="004520E4"/>
    <w:p w:rsidR="005B035C" w:rsidRPr="00EA12A1" w:rsidRDefault="005B035C" w:rsidP="00645EC4">
      <w:pPr>
        <w:pStyle w:val="Kopzondernummering"/>
        <w:sectPr w:rsidR="005B035C" w:rsidRPr="00EA12A1" w:rsidSect="00AB5E7E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6" w:h="16838" w:code="9"/>
          <w:pgMar w:top="2520" w:right="960" w:bottom="1080" w:left="3220" w:header="200" w:footer="660" w:gutter="0"/>
          <w:cols w:space="708"/>
          <w:titlePg/>
          <w:docGrid w:linePitch="360"/>
        </w:sectPr>
      </w:pPr>
    </w:p>
    <w:p w:rsidR="005B035C" w:rsidRPr="00EA12A1" w:rsidRDefault="005B035C" w:rsidP="005B4F97">
      <w:pPr>
        <w:pStyle w:val="Kopzondernummering"/>
      </w:pPr>
      <w:bookmarkStart w:id="0" w:name="_Toc308009039"/>
      <w:bookmarkStart w:id="1" w:name="_Toc209500356"/>
      <w:bookmarkStart w:id="2" w:name="_Toc427144027"/>
      <w:r w:rsidRPr="00EA12A1">
        <w:lastRenderedPageBreak/>
        <w:t>Documentinformatie</w:t>
      </w:r>
      <w:bookmarkEnd w:id="0"/>
      <w:bookmarkEnd w:id="2"/>
    </w:p>
    <w:p w:rsidR="005B035C" w:rsidRPr="00EA12A1" w:rsidRDefault="005B035C" w:rsidP="00F21AA8">
      <w:pPr>
        <w:rPr>
          <w:b/>
        </w:rPr>
      </w:pPr>
    </w:p>
    <w:tbl>
      <w:tblPr>
        <w:tblW w:w="0" w:type="auto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  <w:insideH w:val="single" w:sz="6" w:space="0" w:color="C0C0C0"/>
          <w:insideV w:val="single" w:sz="6" w:space="0" w:color="C0C0C0"/>
        </w:tblBorders>
        <w:tblLayout w:type="fixed"/>
        <w:tblCellMar>
          <w:top w:w="120" w:type="dxa"/>
          <w:left w:w="60" w:type="dxa"/>
          <w:bottom w:w="120" w:type="dxa"/>
          <w:right w:w="60" w:type="dxa"/>
        </w:tblCellMar>
        <w:tblLook w:val="01E0" w:firstRow="1" w:lastRow="1" w:firstColumn="1" w:lastColumn="1" w:noHBand="0" w:noVBand="0"/>
      </w:tblPr>
      <w:tblGrid>
        <w:gridCol w:w="1680"/>
        <w:gridCol w:w="6060"/>
      </w:tblGrid>
      <w:tr w:rsidR="005B035C" w:rsidRPr="00EA12A1" w:rsidTr="006038B3">
        <w:tc>
          <w:tcPr>
            <w:tcW w:w="1680" w:type="dxa"/>
            <w:tcMar>
              <w:top w:w="120" w:type="dxa"/>
              <w:bottom w:w="120" w:type="dxa"/>
            </w:tcMar>
          </w:tcPr>
          <w:p w:rsidR="005B035C" w:rsidRPr="00EA12A1" w:rsidRDefault="005B035C" w:rsidP="00034960">
            <w:pPr>
              <w:pStyle w:val="Huisstijl-TabelTitel"/>
            </w:pPr>
            <w:r w:rsidRPr="00EA12A1">
              <w:t>Titel</w:t>
            </w:r>
          </w:p>
        </w:tc>
        <w:tc>
          <w:tcPr>
            <w:tcW w:w="6060" w:type="dxa"/>
            <w:tcMar>
              <w:top w:w="120" w:type="dxa"/>
              <w:bottom w:w="120" w:type="dxa"/>
            </w:tcMar>
          </w:tcPr>
          <w:p w:rsidR="005B035C" w:rsidRPr="00EA12A1" w:rsidRDefault="003C12CA" w:rsidP="003F6B0E">
            <w:pPr>
              <w:pStyle w:val="Huisstijl-TabelTekst"/>
              <w:tabs>
                <w:tab w:val="left" w:pos="408"/>
              </w:tabs>
            </w:pPr>
            <w:r>
              <w:fldChar w:fldCharType="begin"/>
            </w:r>
            <w:r>
              <w:instrText xml:space="preserve"> TITLE  \* MERGEFORMAT </w:instrText>
            </w:r>
            <w:r>
              <w:fldChar w:fldCharType="separate"/>
            </w:r>
            <w:r w:rsidR="00130615">
              <w:t xml:space="preserve">Voorbeeldinstallatie BRP </w:t>
            </w:r>
            <w:proofErr w:type="spellStart"/>
            <w:r w:rsidR="00130615">
              <w:t>Logging</w:t>
            </w:r>
            <w:proofErr w:type="spellEnd"/>
            <w:r>
              <w:fldChar w:fldCharType="end"/>
            </w:r>
          </w:p>
        </w:tc>
      </w:tr>
      <w:tr w:rsidR="005B035C" w:rsidRPr="00EA12A1" w:rsidTr="006038B3">
        <w:tc>
          <w:tcPr>
            <w:tcW w:w="1680" w:type="dxa"/>
            <w:tcMar>
              <w:top w:w="120" w:type="dxa"/>
              <w:bottom w:w="120" w:type="dxa"/>
            </w:tcMar>
          </w:tcPr>
          <w:p w:rsidR="005B035C" w:rsidRPr="00EA12A1" w:rsidRDefault="005B035C" w:rsidP="00034960">
            <w:pPr>
              <w:pStyle w:val="Huisstijl-TabelTitel"/>
            </w:pPr>
            <w:r w:rsidRPr="00EA12A1">
              <w:t>Datum</w:t>
            </w:r>
          </w:p>
        </w:tc>
        <w:tc>
          <w:tcPr>
            <w:tcW w:w="6060" w:type="dxa"/>
            <w:tcMar>
              <w:top w:w="120" w:type="dxa"/>
              <w:bottom w:w="120" w:type="dxa"/>
            </w:tcMar>
          </w:tcPr>
          <w:p w:rsidR="005B035C" w:rsidRPr="00EA12A1" w:rsidRDefault="00231340" w:rsidP="001077FE">
            <w:pPr>
              <w:pStyle w:val="Huisstijl-TabelTekst"/>
              <w:tabs>
                <w:tab w:val="left" w:pos="408"/>
              </w:tabs>
            </w:pPr>
            <w:r>
              <w:t>Augustus</w:t>
            </w:r>
            <w:r w:rsidR="001077FE">
              <w:t xml:space="preserve"> 2015</w:t>
            </w:r>
          </w:p>
        </w:tc>
      </w:tr>
      <w:tr w:rsidR="005B035C" w:rsidRPr="00EA12A1" w:rsidTr="006038B3">
        <w:tc>
          <w:tcPr>
            <w:tcW w:w="1680" w:type="dxa"/>
            <w:tcMar>
              <w:top w:w="120" w:type="dxa"/>
              <w:bottom w:w="120" w:type="dxa"/>
            </w:tcMar>
          </w:tcPr>
          <w:p w:rsidR="005B035C" w:rsidRPr="00EA12A1" w:rsidRDefault="005B035C" w:rsidP="00034960">
            <w:pPr>
              <w:pStyle w:val="Huisstijl-TabelTitel"/>
            </w:pPr>
            <w:r w:rsidRPr="00EA12A1">
              <w:t>Versie</w:t>
            </w:r>
          </w:p>
        </w:tc>
        <w:tc>
          <w:tcPr>
            <w:tcW w:w="6060" w:type="dxa"/>
            <w:tcMar>
              <w:top w:w="120" w:type="dxa"/>
              <w:bottom w:w="120" w:type="dxa"/>
            </w:tcMar>
          </w:tcPr>
          <w:p w:rsidR="005B035C" w:rsidRPr="00EA12A1" w:rsidRDefault="003C12CA" w:rsidP="004201BF">
            <w:pPr>
              <w:pStyle w:val="Huisstijl-TabelTekst"/>
            </w:pPr>
            <w:r>
              <w:t>1.0</w:t>
            </w:r>
          </w:p>
        </w:tc>
      </w:tr>
      <w:tr w:rsidR="005B035C" w:rsidRPr="00EA12A1" w:rsidTr="006038B3">
        <w:tc>
          <w:tcPr>
            <w:tcW w:w="1680" w:type="dxa"/>
            <w:tcMar>
              <w:top w:w="120" w:type="dxa"/>
              <w:bottom w:w="120" w:type="dxa"/>
            </w:tcMar>
          </w:tcPr>
          <w:p w:rsidR="005B035C" w:rsidRPr="00EA12A1" w:rsidRDefault="005B035C" w:rsidP="00034960">
            <w:pPr>
              <w:pStyle w:val="Huisstijl-TabelTitel"/>
            </w:pPr>
            <w:r w:rsidRPr="00EA12A1">
              <w:t>Status</w:t>
            </w:r>
          </w:p>
        </w:tc>
        <w:sdt>
          <w:sdtPr>
            <w:alias w:val="Status"/>
            <w:id w:val="1979908691"/>
            <w:placeholder>
              <w:docPart w:val="8396EB81AD69456FACED0D9366F2D02C"/>
            </w:placeholder>
  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  <w:text/>
          </w:sdtPr>
          <w:sdtEndPr/>
          <w:sdtContent>
            <w:tc>
              <w:tcPr>
                <w:tcW w:w="6060" w:type="dxa"/>
                <w:tcMar>
                  <w:top w:w="120" w:type="dxa"/>
                  <w:bottom w:w="120" w:type="dxa"/>
                </w:tcMar>
              </w:tcPr>
              <w:p w:rsidR="005B035C" w:rsidRPr="00EA12A1" w:rsidRDefault="00231340" w:rsidP="00ED4114">
                <w:pPr>
                  <w:pStyle w:val="Huisstijl-TabelTekst"/>
                  <w:rPr>
                    <w:b/>
                  </w:rPr>
                </w:pPr>
                <w:r>
                  <w:t xml:space="preserve">Release </w:t>
                </w:r>
              </w:p>
            </w:tc>
          </w:sdtContent>
        </w:sdt>
      </w:tr>
      <w:tr w:rsidR="005B035C" w:rsidRPr="00557E5F" w:rsidTr="006038B3">
        <w:tc>
          <w:tcPr>
            <w:tcW w:w="1680" w:type="dxa"/>
            <w:tcMar>
              <w:top w:w="120" w:type="dxa"/>
              <w:bottom w:w="120" w:type="dxa"/>
            </w:tcMar>
          </w:tcPr>
          <w:p w:rsidR="005B035C" w:rsidRPr="00EA12A1" w:rsidRDefault="005B035C" w:rsidP="00034960">
            <w:pPr>
              <w:pStyle w:val="Huisstijl-TabelTitel"/>
            </w:pPr>
            <w:r w:rsidRPr="00EA12A1">
              <w:t>Documentlocatie</w:t>
            </w:r>
          </w:p>
        </w:tc>
        <w:tc>
          <w:tcPr>
            <w:tcW w:w="6060" w:type="dxa"/>
            <w:tcMar>
              <w:top w:w="120" w:type="dxa"/>
              <w:bottom w:w="120" w:type="dxa"/>
            </w:tcMar>
          </w:tcPr>
          <w:p w:rsidR="005B035C" w:rsidRPr="00557E5F" w:rsidRDefault="00130615" w:rsidP="003F6B0E">
            <w:pPr>
              <w:pStyle w:val="Huisstijl-TabelTekst"/>
            </w:pPr>
            <w:hyperlink r:id="rId14" w:history="1">
              <w:r w:rsidRPr="00B45231">
                <w:rPr>
                  <w:rStyle w:val="Hyperlink"/>
                </w:rPr>
                <w:t>https://www.modernodam.nl/svn/brp-code/trunk/build/distributie/src/main/doc/</w:t>
              </w:r>
            </w:hyperlink>
          </w:p>
        </w:tc>
      </w:tr>
    </w:tbl>
    <w:p w:rsidR="005B035C" w:rsidRPr="00557E5F" w:rsidRDefault="005B035C" w:rsidP="00F21AA8"/>
    <w:p w:rsidR="005B035C" w:rsidRPr="00EA12A1" w:rsidRDefault="005B035C" w:rsidP="00F21AA8">
      <w:pPr>
        <w:rPr>
          <w:b/>
        </w:rPr>
      </w:pPr>
      <w:r w:rsidRPr="00EA12A1">
        <w:rPr>
          <w:b/>
        </w:rPr>
        <w:t>Versiehistorie</w:t>
      </w:r>
    </w:p>
    <w:p w:rsidR="005B035C" w:rsidRPr="00EA12A1" w:rsidRDefault="005B035C" w:rsidP="00034960">
      <w:pPr>
        <w:rPr>
          <w:b/>
        </w:rPr>
      </w:pPr>
    </w:p>
    <w:tbl>
      <w:tblPr>
        <w:tblW w:w="0" w:type="auto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  <w:insideH w:val="single" w:sz="6" w:space="0" w:color="C0C0C0"/>
          <w:insideV w:val="single" w:sz="6" w:space="0" w:color="C0C0C0"/>
        </w:tblBorders>
        <w:tblLayout w:type="fixed"/>
        <w:tblCellMar>
          <w:top w:w="120" w:type="dxa"/>
          <w:left w:w="60" w:type="dxa"/>
          <w:bottom w:w="120" w:type="dxa"/>
          <w:right w:w="60" w:type="dxa"/>
        </w:tblCellMar>
        <w:tblLook w:val="01E0" w:firstRow="1" w:lastRow="1" w:firstColumn="1" w:lastColumn="1" w:noHBand="0" w:noVBand="0"/>
      </w:tblPr>
      <w:tblGrid>
        <w:gridCol w:w="780"/>
        <w:gridCol w:w="1620"/>
        <w:gridCol w:w="5340"/>
      </w:tblGrid>
      <w:tr w:rsidR="005B035C" w:rsidRPr="00EA12A1" w:rsidTr="006038B3">
        <w:tc>
          <w:tcPr>
            <w:tcW w:w="780" w:type="dxa"/>
            <w:tcMar>
              <w:top w:w="0" w:type="dxa"/>
            </w:tcMar>
          </w:tcPr>
          <w:p w:rsidR="005B035C" w:rsidRPr="00EA12A1" w:rsidRDefault="005B035C" w:rsidP="00AF2159">
            <w:pPr>
              <w:pStyle w:val="Huisstijl-TabelTitel"/>
            </w:pPr>
            <w:r w:rsidRPr="00EA12A1">
              <w:t>Versie</w:t>
            </w:r>
          </w:p>
        </w:tc>
        <w:tc>
          <w:tcPr>
            <w:tcW w:w="1620" w:type="dxa"/>
            <w:tcMar>
              <w:top w:w="0" w:type="dxa"/>
            </w:tcMar>
          </w:tcPr>
          <w:p w:rsidR="005B035C" w:rsidRPr="00EA12A1" w:rsidRDefault="005B035C" w:rsidP="00AF2159">
            <w:pPr>
              <w:pStyle w:val="Huisstijl-TabelTitel"/>
            </w:pPr>
            <w:r w:rsidRPr="00EA12A1">
              <w:t>Datum</w:t>
            </w:r>
          </w:p>
        </w:tc>
        <w:tc>
          <w:tcPr>
            <w:tcW w:w="5340" w:type="dxa"/>
            <w:tcMar>
              <w:top w:w="0" w:type="dxa"/>
            </w:tcMar>
          </w:tcPr>
          <w:p w:rsidR="005B035C" w:rsidRPr="00EA12A1" w:rsidRDefault="005B035C" w:rsidP="00AF2159">
            <w:pPr>
              <w:pStyle w:val="Huisstijl-TabelTitel"/>
            </w:pPr>
            <w:r w:rsidRPr="00EA12A1">
              <w:t>Omschrijving</w:t>
            </w:r>
          </w:p>
        </w:tc>
      </w:tr>
      <w:tr w:rsidR="005D7745" w:rsidRPr="00EA12A1" w:rsidTr="006038B3">
        <w:tc>
          <w:tcPr>
            <w:tcW w:w="780" w:type="dxa"/>
            <w:tcMar>
              <w:top w:w="120" w:type="dxa"/>
              <w:bottom w:w="120" w:type="dxa"/>
            </w:tcMar>
          </w:tcPr>
          <w:p w:rsidR="005D7745" w:rsidRDefault="005D7745" w:rsidP="008B0E0A">
            <w:pPr>
              <w:pStyle w:val="Huisstijl-TabelTekst"/>
              <w:tabs>
                <w:tab w:val="left" w:pos="408"/>
              </w:tabs>
            </w:pPr>
            <w:r>
              <w:t>1.0</w:t>
            </w:r>
          </w:p>
        </w:tc>
        <w:tc>
          <w:tcPr>
            <w:tcW w:w="1620" w:type="dxa"/>
            <w:tcMar>
              <w:top w:w="120" w:type="dxa"/>
              <w:bottom w:w="120" w:type="dxa"/>
            </w:tcMar>
          </w:tcPr>
          <w:p w:rsidR="005D7745" w:rsidRDefault="005D7745" w:rsidP="00551683">
            <w:pPr>
              <w:pStyle w:val="Huisstijl-TabelTekst"/>
            </w:pPr>
            <w:r>
              <w:t>Augustus 2015</w:t>
            </w:r>
          </w:p>
        </w:tc>
        <w:tc>
          <w:tcPr>
            <w:tcW w:w="5340" w:type="dxa"/>
            <w:tcMar>
              <w:top w:w="120" w:type="dxa"/>
              <w:bottom w:w="120" w:type="dxa"/>
            </w:tcMar>
          </w:tcPr>
          <w:p w:rsidR="005D7745" w:rsidRDefault="005D7745" w:rsidP="00AF2159">
            <w:pPr>
              <w:pStyle w:val="Huisstijl-TabelTekst"/>
            </w:pPr>
            <w:proofErr w:type="spellStart"/>
            <w:r>
              <w:t>Final</w:t>
            </w:r>
            <w:proofErr w:type="spellEnd"/>
            <w:r>
              <w:t xml:space="preserve"> versie voor oplevering</w:t>
            </w:r>
          </w:p>
        </w:tc>
      </w:tr>
    </w:tbl>
    <w:p w:rsidR="005B035C" w:rsidRPr="00EA12A1" w:rsidRDefault="005B035C" w:rsidP="00F21AA8"/>
    <w:p w:rsidR="00C220CF" w:rsidRDefault="00C220CF" w:rsidP="00C220CF">
      <w:pPr>
        <w:pStyle w:val="Inhopg1"/>
        <w:tabs>
          <w:tab w:val="left" w:pos="3220"/>
        </w:tabs>
      </w:pPr>
      <w:r>
        <w:tab/>
      </w:r>
    </w:p>
    <w:p w:rsidR="00130615" w:rsidRDefault="005B035C">
      <w:pPr>
        <w:pStyle w:val="Inhopg1"/>
        <w:tabs>
          <w:tab w:val="right" w:leader="dot" w:pos="7716"/>
        </w:tabs>
        <w:rPr>
          <w:noProof/>
        </w:rPr>
      </w:pPr>
      <w:bookmarkStart w:id="3" w:name="_GoBack"/>
      <w:bookmarkEnd w:id="3"/>
      <w:r w:rsidRPr="00C220CF">
        <w:br w:type="page"/>
      </w:r>
      <w:r w:rsidRPr="0079043E">
        <w:rPr>
          <w:rFonts w:ascii="Verdana" w:hAnsi="Verdana"/>
          <w:sz w:val="24"/>
          <w:szCs w:val="24"/>
        </w:rPr>
        <w:lastRenderedPageBreak/>
        <w:t>Inhoudsopgave</w:t>
      </w:r>
      <w:r w:rsidR="006D2431" w:rsidRPr="00EA12A1">
        <w:rPr>
          <w:bCs w:val="0"/>
          <w:szCs w:val="24"/>
        </w:rPr>
        <w:fldChar w:fldCharType="begin"/>
      </w:r>
      <w:r w:rsidRPr="00EA12A1">
        <w:instrText xml:space="preserve"> TOC \o "1-2" \h \z \t "Kop zonder nummering;1" </w:instrText>
      </w:r>
      <w:r w:rsidR="006D2431" w:rsidRPr="00EA12A1">
        <w:rPr>
          <w:bCs w:val="0"/>
          <w:szCs w:val="24"/>
        </w:rPr>
        <w:fldChar w:fldCharType="separate"/>
      </w:r>
    </w:p>
    <w:p w:rsidR="00130615" w:rsidRDefault="00130615">
      <w:pPr>
        <w:pStyle w:val="Inhopg1"/>
        <w:tabs>
          <w:tab w:val="right" w:leader="dot" w:pos="7716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427144027" w:history="1">
        <w:r w:rsidRPr="00C469EC">
          <w:rPr>
            <w:rStyle w:val="Hyperlink"/>
            <w:noProof/>
          </w:rPr>
          <w:t>Documentinformatie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_Toc427144027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130615" w:rsidRDefault="00130615">
      <w:pPr>
        <w:pStyle w:val="Inhopg1"/>
        <w:tabs>
          <w:tab w:val="left" w:pos="360"/>
          <w:tab w:val="right" w:leader="dot" w:pos="7716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427144028" w:history="1">
        <w:r w:rsidRPr="00C469EC">
          <w:rPr>
            <w:rStyle w:val="Hyperlink"/>
            <w:noProof/>
          </w:rPr>
          <w:t>1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Pr="00C469EC">
          <w:rPr>
            <w:rStyle w:val="Hyperlink"/>
            <w:noProof/>
          </w:rPr>
          <w:t>Inleiding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_Toc427144028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130615" w:rsidRDefault="00130615">
      <w:pPr>
        <w:pStyle w:val="Inhopg2"/>
        <w:tabs>
          <w:tab w:val="left" w:pos="720"/>
          <w:tab w:val="right" w:leader="dot" w:pos="7716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427144029" w:history="1">
        <w:r w:rsidRPr="00C469EC">
          <w:rPr>
            <w:rStyle w:val="Hyperlink"/>
            <w:noProof/>
          </w:rPr>
          <w:t>1.1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Pr="00C469EC">
          <w:rPr>
            <w:rStyle w:val="Hyperlink"/>
            <w:noProof/>
          </w:rPr>
          <w:t>Doel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_Toc427144029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130615" w:rsidRDefault="00130615">
      <w:pPr>
        <w:pStyle w:val="Inhopg2"/>
        <w:tabs>
          <w:tab w:val="left" w:pos="720"/>
          <w:tab w:val="right" w:leader="dot" w:pos="7716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427144030" w:history="1">
        <w:r w:rsidRPr="00C469EC">
          <w:rPr>
            <w:rStyle w:val="Hyperlink"/>
            <w:noProof/>
          </w:rPr>
          <w:t>1.2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Pr="00C469EC">
          <w:rPr>
            <w:rStyle w:val="Hyperlink"/>
            <w:noProof/>
          </w:rPr>
          <w:t>Achtergrond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_Toc427144030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130615" w:rsidRDefault="00130615">
      <w:pPr>
        <w:pStyle w:val="Inhopg2"/>
        <w:tabs>
          <w:tab w:val="left" w:pos="720"/>
          <w:tab w:val="right" w:leader="dot" w:pos="7716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427144031" w:history="1">
        <w:r w:rsidRPr="00C469EC">
          <w:rPr>
            <w:rStyle w:val="Hyperlink"/>
            <w:noProof/>
          </w:rPr>
          <w:t>1.3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Pr="00C469EC">
          <w:rPr>
            <w:rStyle w:val="Hyperlink"/>
            <w:noProof/>
          </w:rPr>
          <w:t>Scope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_Toc427144031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130615" w:rsidRDefault="00130615">
      <w:pPr>
        <w:pStyle w:val="Inhopg2"/>
        <w:tabs>
          <w:tab w:val="left" w:pos="720"/>
          <w:tab w:val="right" w:leader="dot" w:pos="7716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427144032" w:history="1">
        <w:r w:rsidRPr="00C469EC">
          <w:rPr>
            <w:rStyle w:val="Hyperlink"/>
            <w:noProof/>
          </w:rPr>
          <w:t>1.4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Pr="00C469EC">
          <w:rPr>
            <w:rStyle w:val="Hyperlink"/>
            <w:noProof/>
          </w:rPr>
          <w:t>Aannames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_Toc427144032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130615" w:rsidRDefault="00130615">
      <w:pPr>
        <w:pStyle w:val="Inhopg2"/>
        <w:tabs>
          <w:tab w:val="left" w:pos="720"/>
          <w:tab w:val="right" w:leader="dot" w:pos="7716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427144033" w:history="1">
        <w:r w:rsidRPr="00C469EC">
          <w:rPr>
            <w:rStyle w:val="Hyperlink"/>
            <w:noProof/>
          </w:rPr>
          <w:t>1.5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Pr="00C469EC">
          <w:rPr>
            <w:rStyle w:val="Hyperlink"/>
            <w:noProof/>
          </w:rPr>
          <w:t>Leeswijzer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_Toc427144033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130615" w:rsidRDefault="00130615">
      <w:pPr>
        <w:pStyle w:val="Inhopg1"/>
        <w:tabs>
          <w:tab w:val="left" w:pos="360"/>
          <w:tab w:val="right" w:leader="dot" w:pos="7716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427144034" w:history="1">
        <w:r w:rsidRPr="00C469EC">
          <w:rPr>
            <w:rStyle w:val="Hyperlink"/>
            <w:noProof/>
          </w:rPr>
          <w:t>2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Pr="00C469EC">
          <w:rPr>
            <w:rStyle w:val="Hyperlink"/>
            <w:noProof/>
          </w:rPr>
          <w:t>ElasticSearch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_Toc427144034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130615" w:rsidRDefault="00130615">
      <w:pPr>
        <w:pStyle w:val="Inhopg1"/>
        <w:tabs>
          <w:tab w:val="left" w:pos="360"/>
          <w:tab w:val="right" w:leader="dot" w:pos="7716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427144035" w:history="1">
        <w:r w:rsidRPr="00C469EC">
          <w:rPr>
            <w:rStyle w:val="Hyperlink"/>
            <w:noProof/>
          </w:rPr>
          <w:t>3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Pr="00C469EC">
          <w:rPr>
            <w:rStyle w:val="Hyperlink"/>
            <w:noProof/>
          </w:rPr>
          <w:t>Logstash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_Toc427144035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130615" w:rsidRDefault="00130615">
      <w:pPr>
        <w:pStyle w:val="Inhopg1"/>
        <w:tabs>
          <w:tab w:val="left" w:pos="360"/>
          <w:tab w:val="right" w:leader="dot" w:pos="7716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427144036" w:history="1">
        <w:r w:rsidRPr="00C469EC">
          <w:rPr>
            <w:rStyle w:val="Hyperlink"/>
            <w:noProof/>
          </w:rPr>
          <w:t>4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Pr="00C469EC">
          <w:rPr>
            <w:rStyle w:val="Hyperlink"/>
            <w:noProof/>
          </w:rPr>
          <w:t>Kibana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_Toc427144036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130615" w:rsidRDefault="00130615">
      <w:pPr>
        <w:pStyle w:val="Inhopg1"/>
        <w:tabs>
          <w:tab w:val="left" w:pos="360"/>
          <w:tab w:val="right" w:leader="dot" w:pos="7716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427144037" w:history="1">
        <w:r w:rsidRPr="00C469EC">
          <w:rPr>
            <w:rStyle w:val="Hyperlink"/>
            <w:noProof/>
          </w:rPr>
          <w:t>5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Pr="00C469EC">
          <w:rPr>
            <w:rStyle w:val="Hyperlink"/>
            <w:noProof/>
          </w:rPr>
          <w:t>Elastic HQ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_Toc427144037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130615" w:rsidRDefault="00130615">
      <w:pPr>
        <w:pStyle w:val="Inhopg1"/>
        <w:tabs>
          <w:tab w:val="left" w:pos="360"/>
          <w:tab w:val="right" w:leader="dot" w:pos="7716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427144038" w:history="1">
        <w:r w:rsidRPr="00C469EC">
          <w:rPr>
            <w:rStyle w:val="Hyperlink"/>
            <w:noProof/>
          </w:rPr>
          <w:t>6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Pr="00C469EC">
          <w:rPr>
            <w:rStyle w:val="Hyperlink"/>
            <w:noProof/>
          </w:rPr>
          <w:t>Aandachtspunten onderhoud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_Toc427144038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130615" w:rsidRDefault="00130615">
      <w:pPr>
        <w:pStyle w:val="Inhopg2"/>
        <w:tabs>
          <w:tab w:val="left" w:pos="720"/>
          <w:tab w:val="right" w:leader="dot" w:pos="7716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427144039" w:history="1">
        <w:r w:rsidRPr="00C469EC">
          <w:rPr>
            <w:rStyle w:val="Hyperlink"/>
            <w:noProof/>
          </w:rPr>
          <w:t>6.1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Pr="00C469EC">
          <w:rPr>
            <w:rStyle w:val="Hyperlink"/>
            <w:noProof/>
          </w:rPr>
          <w:t>Elasticsearch indexen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_Toc427144039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130615" w:rsidRDefault="00130615">
      <w:pPr>
        <w:pStyle w:val="Inhopg2"/>
        <w:tabs>
          <w:tab w:val="left" w:pos="720"/>
          <w:tab w:val="right" w:leader="dot" w:pos="7716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427144040" w:history="1">
        <w:r w:rsidRPr="00C469EC">
          <w:rPr>
            <w:rStyle w:val="Hyperlink"/>
            <w:noProof/>
          </w:rPr>
          <w:t>6.2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Pr="00C469EC">
          <w:rPr>
            <w:rStyle w:val="Hyperlink"/>
            <w:noProof/>
          </w:rPr>
          <w:t>Logrotatie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_Toc427144040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5B035C" w:rsidRPr="00EA12A1" w:rsidRDefault="006D2431" w:rsidP="00F44DE2">
      <w:pPr>
        <w:pStyle w:val="Kop1"/>
      </w:pPr>
      <w:r w:rsidRPr="00EA12A1">
        <w:lastRenderedPageBreak/>
        <w:fldChar w:fldCharType="end"/>
      </w:r>
      <w:bookmarkStart w:id="4" w:name="_Toc308009041"/>
      <w:bookmarkStart w:id="5" w:name="_Toc309206481"/>
      <w:bookmarkStart w:id="6" w:name="_Toc427144028"/>
      <w:bookmarkEnd w:id="1"/>
      <w:r w:rsidR="005B035C" w:rsidRPr="00EA12A1">
        <w:t>Inleiding</w:t>
      </w:r>
      <w:bookmarkEnd w:id="4"/>
      <w:bookmarkEnd w:id="5"/>
      <w:bookmarkEnd w:id="6"/>
    </w:p>
    <w:p w:rsidR="005B035C" w:rsidRPr="00EA12A1" w:rsidRDefault="005B035C" w:rsidP="00F44DE2">
      <w:pPr>
        <w:pStyle w:val="Kop2"/>
      </w:pPr>
      <w:bookmarkStart w:id="7" w:name="_Toc308009042"/>
      <w:bookmarkStart w:id="8" w:name="_Toc309206482"/>
      <w:bookmarkStart w:id="9" w:name="_Toc406406363"/>
      <w:bookmarkStart w:id="10" w:name="_Toc427144029"/>
      <w:r w:rsidRPr="00EA12A1">
        <w:t>Doel</w:t>
      </w:r>
      <w:bookmarkEnd w:id="7"/>
      <w:bookmarkEnd w:id="8"/>
      <w:bookmarkEnd w:id="9"/>
      <w:bookmarkEnd w:id="10"/>
    </w:p>
    <w:p w:rsidR="00FB7B30" w:rsidRDefault="006E0C34" w:rsidP="006E0C34">
      <w:r w:rsidRPr="00EA12A1">
        <w:t>Handleiding voor h</w:t>
      </w:r>
      <w:r w:rsidR="001D47A5" w:rsidRPr="00EA12A1">
        <w:t xml:space="preserve">et </w:t>
      </w:r>
      <w:r w:rsidR="00D94C55">
        <w:t xml:space="preserve">installeren van centrale </w:t>
      </w:r>
      <w:proofErr w:type="spellStart"/>
      <w:r w:rsidR="00D94C55">
        <w:t>logging</w:t>
      </w:r>
      <w:proofErr w:type="spellEnd"/>
      <w:r w:rsidR="00D94C55">
        <w:t xml:space="preserve"> of een </w:t>
      </w:r>
      <w:proofErr w:type="spellStart"/>
      <w:r w:rsidR="00D94C55">
        <w:t>client</w:t>
      </w:r>
      <w:proofErr w:type="spellEnd"/>
      <w:r w:rsidR="00D94C55">
        <w:t xml:space="preserve"> die verbindt met de centrale </w:t>
      </w:r>
      <w:proofErr w:type="spellStart"/>
      <w:r w:rsidR="00D94C55">
        <w:t>logging</w:t>
      </w:r>
      <w:proofErr w:type="spellEnd"/>
      <w:r w:rsidR="00D94C55">
        <w:t xml:space="preserve"> voor de BRP services.</w:t>
      </w:r>
    </w:p>
    <w:p w:rsidR="00FB7B30" w:rsidRPr="00EA12A1" w:rsidRDefault="00FB7B30" w:rsidP="00FB7B30">
      <w:pPr>
        <w:pStyle w:val="Kop2"/>
      </w:pPr>
      <w:bookmarkStart w:id="11" w:name="_Toc406406364"/>
      <w:bookmarkStart w:id="12" w:name="_Toc427144030"/>
      <w:r w:rsidRPr="00EA12A1">
        <w:t>Achtergrond</w:t>
      </w:r>
      <w:bookmarkEnd w:id="11"/>
      <w:bookmarkEnd w:id="12"/>
    </w:p>
    <w:p w:rsidR="00D1202E" w:rsidRPr="00EA12A1" w:rsidRDefault="00DE0C46" w:rsidP="006E0C34">
      <w:r w:rsidRPr="00EA12A1">
        <w:t>Informatieoverdracht vanuit applicatie ontwikkeling naar operationeel beheer</w:t>
      </w:r>
      <w:r w:rsidR="006E0C34" w:rsidRPr="00EA12A1">
        <w:t>.</w:t>
      </w:r>
    </w:p>
    <w:p w:rsidR="00FB7B30" w:rsidRPr="00EA12A1" w:rsidRDefault="00FB7B30" w:rsidP="00FB7B30">
      <w:pPr>
        <w:pStyle w:val="Kop2"/>
      </w:pPr>
      <w:bookmarkStart w:id="13" w:name="_Toc406406365"/>
      <w:bookmarkStart w:id="14" w:name="_Toc427144031"/>
      <w:r w:rsidRPr="00EA12A1">
        <w:t>Scope</w:t>
      </w:r>
      <w:bookmarkEnd w:id="13"/>
      <w:bookmarkEnd w:id="14"/>
    </w:p>
    <w:p w:rsidR="002752EC" w:rsidRDefault="001D47A5" w:rsidP="00D94C55">
      <w:r w:rsidRPr="00EA12A1">
        <w:t xml:space="preserve">Dit document is bedoeld voor operationeel beheerders van de BRP </w:t>
      </w:r>
      <w:r w:rsidR="00551683">
        <w:t xml:space="preserve">Levering </w:t>
      </w:r>
      <w:r w:rsidR="00551683" w:rsidRPr="00EA12A1">
        <w:t>Service</w:t>
      </w:r>
      <w:r w:rsidR="00551683">
        <w:t>s</w:t>
      </w:r>
      <w:r w:rsidR="005D5F84">
        <w:t xml:space="preserve"> </w:t>
      </w:r>
      <w:r w:rsidR="006E0C34" w:rsidRPr="00EA12A1">
        <w:t xml:space="preserve">en beschrijft hoe de </w:t>
      </w:r>
      <w:r w:rsidR="00D94C55">
        <w:t xml:space="preserve">centrale </w:t>
      </w:r>
      <w:proofErr w:type="spellStart"/>
      <w:r w:rsidR="00D94C55">
        <w:t>logging</w:t>
      </w:r>
      <w:proofErr w:type="spellEnd"/>
      <w:r w:rsidR="00D94C55">
        <w:t xml:space="preserve"> kan worden ingericht.</w:t>
      </w:r>
    </w:p>
    <w:p w:rsidR="00D1202E" w:rsidRPr="00EA12A1" w:rsidRDefault="00D1202E" w:rsidP="00D1202E">
      <w:pPr>
        <w:pStyle w:val="Kop2"/>
      </w:pPr>
      <w:bookmarkStart w:id="15" w:name="_Toc406406366"/>
      <w:bookmarkStart w:id="16" w:name="_Toc427144032"/>
      <w:r w:rsidRPr="00EA12A1">
        <w:t>Aannames</w:t>
      </w:r>
      <w:bookmarkEnd w:id="15"/>
      <w:bookmarkEnd w:id="16"/>
    </w:p>
    <w:p w:rsidR="00D1202E" w:rsidRDefault="00DE0C46" w:rsidP="006E0C34">
      <w:r w:rsidRPr="00EA12A1">
        <w:t xml:space="preserve">Kennis van </w:t>
      </w:r>
      <w:r w:rsidR="00D94C55">
        <w:t xml:space="preserve">Unix </w:t>
      </w:r>
      <w:r w:rsidR="006E0C34" w:rsidRPr="00EA12A1">
        <w:t>is vereist</w:t>
      </w:r>
      <w:r w:rsidRPr="00EA12A1">
        <w:t>.</w:t>
      </w:r>
      <w:r w:rsidR="003E1C44">
        <w:t xml:space="preserve"> Ook wordt aangenomen dat de volgende poorten openstaan</w:t>
      </w:r>
      <w:r w:rsidR="00574A91">
        <w:t xml:space="preserve"> op de servers die onderling een cluster vormen via </w:t>
      </w:r>
      <w:proofErr w:type="spellStart"/>
      <w:r w:rsidR="00574A91">
        <w:t>ElasticSearch</w:t>
      </w:r>
      <w:proofErr w:type="spellEnd"/>
      <w:r w:rsidR="00574A91">
        <w:t>:</w:t>
      </w:r>
    </w:p>
    <w:p w:rsidR="00574A91" w:rsidRDefault="00574A91" w:rsidP="006E0C34">
      <w:r>
        <w:t xml:space="preserve">TCP: 9200 (http connectie), 9300-9305 (transport connectie) </w:t>
      </w:r>
    </w:p>
    <w:p w:rsidR="00574A91" w:rsidRPr="00EA12A1" w:rsidRDefault="00574A91" w:rsidP="006E0C34">
      <w:r>
        <w:t>UDP: 54328 (</w:t>
      </w:r>
      <w:proofErr w:type="spellStart"/>
      <w:r>
        <w:t>multicast</w:t>
      </w:r>
      <w:proofErr w:type="spellEnd"/>
      <w:r>
        <w:t>)</w:t>
      </w:r>
    </w:p>
    <w:p w:rsidR="005B035C" w:rsidRPr="00EA12A1" w:rsidRDefault="005B035C" w:rsidP="005B035C">
      <w:pPr>
        <w:pStyle w:val="Kop2"/>
      </w:pPr>
      <w:bookmarkStart w:id="17" w:name="_Toc308009045"/>
      <w:bookmarkStart w:id="18" w:name="_Toc406406367"/>
      <w:bookmarkStart w:id="19" w:name="_Toc427144033"/>
      <w:r w:rsidRPr="00EA12A1">
        <w:t>Leeswijzer</w:t>
      </w:r>
      <w:bookmarkStart w:id="20" w:name="_Toc308009046"/>
      <w:bookmarkEnd w:id="17"/>
      <w:bookmarkEnd w:id="18"/>
      <w:bookmarkEnd w:id="19"/>
    </w:p>
    <w:bookmarkEnd w:id="20"/>
    <w:p w:rsidR="00873650" w:rsidRDefault="00D94C55" w:rsidP="00F22945">
      <w:r>
        <w:t xml:space="preserve">Operationeel beheerders die de BRP </w:t>
      </w:r>
      <w:proofErr w:type="spellStart"/>
      <w:r>
        <w:t>logging</w:t>
      </w:r>
      <w:proofErr w:type="spellEnd"/>
      <w:r>
        <w:t xml:space="preserve"> installeren kunnen bij hoofdstuk 2 beginnen</w:t>
      </w:r>
      <w:r w:rsidR="00F22945" w:rsidRPr="00EA12A1">
        <w:t>. Dit hoofdstuk gaat in op de</w:t>
      </w:r>
      <w:r>
        <w:t xml:space="preserve"> installatie,</w:t>
      </w:r>
      <w:r w:rsidR="00F22945" w:rsidRPr="00EA12A1">
        <w:t xml:space="preserve"> setup en configuratie van </w:t>
      </w:r>
      <w:proofErr w:type="spellStart"/>
      <w:r w:rsidR="00F22945" w:rsidRPr="00EA12A1">
        <w:t>het</w:t>
      </w:r>
      <w:r>
        <w:t>logging</w:t>
      </w:r>
      <w:proofErr w:type="spellEnd"/>
      <w:r>
        <w:t xml:space="preserve"> systeem. Dit </w:t>
      </w:r>
      <w:proofErr w:type="spellStart"/>
      <w:r>
        <w:t>logging</w:t>
      </w:r>
      <w:proofErr w:type="spellEnd"/>
      <w:r>
        <w:t xml:space="preserve"> systeem bestaat uit </w:t>
      </w:r>
      <w:r w:rsidR="006A64CF">
        <w:t>vier</w:t>
      </w:r>
      <w:r>
        <w:t xml:space="preserve"> onderdelen:</w:t>
      </w:r>
    </w:p>
    <w:p w:rsidR="00BA2B84" w:rsidRDefault="00D94C55" w:rsidP="00D94C55">
      <w:pPr>
        <w:pStyle w:val="Lijstalinea"/>
        <w:numPr>
          <w:ilvl w:val="0"/>
          <w:numId w:val="18"/>
        </w:numPr>
      </w:pPr>
      <w:r w:rsidRPr="00D94C55">
        <w:t xml:space="preserve">Logstash, een input processor die van diverse type </w:t>
      </w:r>
      <w:proofErr w:type="spellStart"/>
      <w:r w:rsidRPr="00D94C55">
        <w:t>inputs</w:t>
      </w:r>
      <w:proofErr w:type="spellEnd"/>
      <w:r w:rsidRPr="00D94C55">
        <w:t xml:space="preserve"> de </w:t>
      </w:r>
      <w:proofErr w:type="spellStart"/>
      <w:r w:rsidRPr="00D94C55">
        <w:t>logging</w:t>
      </w:r>
      <w:proofErr w:type="spellEnd"/>
      <w:r w:rsidRPr="00D94C55">
        <w:t xml:space="preserve"> op kan slaan in bijvoorbeeld </w:t>
      </w:r>
      <w:proofErr w:type="spellStart"/>
      <w:r w:rsidRPr="00D94C55">
        <w:t>ElasticSearch</w:t>
      </w:r>
      <w:proofErr w:type="spellEnd"/>
      <w:r w:rsidRPr="00D94C55">
        <w:t>.</w:t>
      </w:r>
      <w:r>
        <w:t xml:space="preserve"> (</w:t>
      </w:r>
      <w:r w:rsidR="00BA2B84" w:rsidRPr="00BA2B84">
        <w:t>http://</w:t>
      </w:r>
      <w:r w:rsidR="00BA2B84">
        <w:t>www.</w:t>
      </w:r>
      <w:r w:rsidR="00BA2B84" w:rsidRPr="00BA2B84">
        <w:t>logstash.net</w:t>
      </w:r>
      <w:r w:rsidR="00BA2B84">
        <w:t xml:space="preserve">) </w:t>
      </w:r>
    </w:p>
    <w:p w:rsidR="00BA2B84" w:rsidRPr="00D94C55" w:rsidRDefault="00D94C55" w:rsidP="00BA2B84">
      <w:pPr>
        <w:pStyle w:val="Lijstalinea"/>
        <w:numPr>
          <w:ilvl w:val="0"/>
          <w:numId w:val="18"/>
        </w:numPr>
      </w:pPr>
      <w:proofErr w:type="spellStart"/>
      <w:r w:rsidRPr="00D94C55">
        <w:t>ElasticSearch</w:t>
      </w:r>
      <w:proofErr w:type="spellEnd"/>
      <w:r w:rsidRPr="00D94C55">
        <w:t xml:space="preserve">, de </w:t>
      </w:r>
      <w:proofErr w:type="spellStart"/>
      <w:r w:rsidRPr="00D94C55">
        <w:t>databak</w:t>
      </w:r>
      <w:proofErr w:type="spellEnd"/>
      <w:r w:rsidRPr="00D94C55">
        <w:t xml:space="preserve"> waar alle </w:t>
      </w:r>
      <w:proofErr w:type="spellStart"/>
      <w:r w:rsidRPr="00D94C55">
        <w:t>logging</w:t>
      </w:r>
      <w:proofErr w:type="spellEnd"/>
      <w:r w:rsidRPr="00D94C55">
        <w:t xml:space="preserve"> in kan worden opgeslagen (geclusterd)</w:t>
      </w:r>
      <w:r w:rsidR="00BA2B84">
        <w:t xml:space="preserve"> (</w:t>
      </w:r>
      <w:r w:rsidR="00BA2B84" w:rsidRPr="00D94C55">
        <w:t>http://www.elasticsearch.org</w:t>
      </w:r>
      <w:r w:rsidR="00BA2B84">
        <w:t>)</w:t>
      </w:r>
    </w:p>
    <w:p w:rsidR="00D94C55" w:rsidRDefault="00D94C55" w:rsidP="00D94C55">
      <w:pPr>
        <w:pStyle w:val="Lijstalinea"/>
        <w:numPr>
          <w:ilvl w:val="0"/>
          <w:numId w:val="18"/>
        </w:numPr>
      </w:pPr>
      <w:proofErr w:type="spellStart"/>
      <w:r w:rsidRPr="00D94C55">
        <w:t>Kibana</w:t>
      </w:r>
      <w:proofErr w:type="spellEnd"/>
      <w:r w:rsidRPr="00D94C55">
        <w:t xml:space="preserve">, de applicatie waarin dashboards kunnen worden gemaakt om de </w:t>
      </w:r>
      <w:proofErr w:type="spellStart"/>
      <w:r w:rsidRPr="00D94C55">
        <w:t>logging</w:t>
      </w:r>
      <w:proofErr w:type="spellEnd"/>
      <w:r w:rsidRPr="00D94C55">
        <w:t xml:space="preserve"> in te kunnen zien.</w:t>
      </w:r>
      <w:r w:rsidR="00BA2B84">
        <w:t xml:space="preserve"> (</w:t>
      </w:r>
      <w:hyperlink r:id="rId15" w:history="1">
        <w:r w:rsidR="00501E12" w:rsidRPr="00C42A51">
          <w:rPr>
            <w:rStyle w:val="Hyperlink"/>
          </w:rPr>
          <w:t>http://www.elasticsearch.org/overview/kibana</w:t>
        </w:r>
      </w:hyperlink>
      <w:r w:rsidR="00BA2B84">
        <w:t>)</w:t>
      </w:r>
    </w:p>
    <w:p w:rsidR="00501E12" w:rsidRPr="00D94C55" w:rsidRDefault="00501E12" w:rsidP="00D94C55">
      <w:pPr>
        <w:pStyle w:val="Lijstalinea"/>
        <w:numPr>
          <w:ilvl w:val="0"/>
          <w:numId w:val="18"/>
        </w:numPr>
      </w:pPr>
      <w:proofErr w:type="spellStart"/>
      <w:r>
        <w:t>Elastic</w:t>
      </w:r>
      <w:proofErr w:type="spellEnd"/>
      <w:r>
        <w:t xml:space="preserve"> HQ, de applicatie waarin het </w:t>
      </w:r>
      <w:proofErr w:type="spellStart"/>
      <w:r>
        <w:t>Elasticsearch</w:t>
      </w:r>
      <w:proofErr w:type="spellEnd"/>
      <w:r>
        <w:t xml:space="preserve"> cluster kan worden ingezien en </w:t>
      </w:r>
      <w:r w:rsidR="00C505FE">
        <w:t>indexen geoptimaliseerd en verwijderd.</w:t>
      </w:r>
    </w:p>
    <w:p w:rsidR="00D94C55" w:rsidRDefault="00D94C55" w:rsidP="00D94C55">
      <w:pPr>
        <w:pStyle w:val="Lijstalinea"/>
        <w:ind w:left="720"/>
      </w:pPr>
    </w:p>
    <w:p w:rsidR="00B04412" w:rsidRPr="00EA12A1" w:rsidRDefault="00B04412" w:rsidP="00F22945"/>
    <w:p w:rsidR="006F09BE" w:rsidRPr="00EA12A1" w:rsidRDefault="00740975" w:rsidP="006F09BE">
      <w:pPr>
        <w:pStyle w:val="Kop1"/>
      </w:pPr>
      <w:bookmarkStart w:id="21" w:name="_Toc427144034"/>
      <w:proofErr w:type="spellStart"/>
      <w:r>
        <w:lastRenderedPageBreak/>
        <w:t>ElasticSearch</w:t>
      </w:r>
      <w:bookmarkEnd w:id="21"/>
      <w:proofErr w:type="spellEnd"/>
    </w:p>
    <w:p w:rsidR="00683A23" w:rsidRDefault="004E473E" w:rsidP="00683A23">
      <w:r>
        <w:t xml:space="preserve">Dit hoofdstuk </w:t>
      </w:r>
      <w:r w:rsidR="006E0C34" w:rsidRPr="00EA12A1">
        <w:t>beschrijft de installatie</w:t>
      </w:r>
      <w:r w:rsidR="009562AF">
        <w:t xml:space="preserve">, configuratie en het opstarten </w:t>
      </w:r>
      <w:r>
        <w:t xml:space="preserve">van </w:t>
      </w:r>
      <w:proofErr w:type="spellStart"/>
      <w:r w:rsidR="00740975">
        <w:t>ElasticSearch</w:t>
      </w:r>
      <w:proofErr w:type="spellEnd"/>
      <w:r>
        <w:t xml:space="preserve"> op een </w:t>
      </w:r>
      <w:r w:rsidR="009562AF">
        <w:t>U</w:t>
      </w:r>
      <w:r>
        <w:t>nix omgeving.</w:t>
      </w:r>
      <w:r w:rsidR="00683A23">
        <w:t xml:space="preserve"> Let op dat de eerder genoemde poorten open dienen te staan voor </w:t>
      </w:r>
      <w:proofErr w:type="spellStart"/>
      <w:r w:rsidR="00683A23">
        <w:t>ElasticSearch</w:t>
      </w:r>
      <w:proofErr w:type="spellEnd"/>
      <w:r w:rsidR="00683A23">
        <w:t>:</w:t>
      </w:r>
    </w:p>
    <w:p w:rsidR="00683A23" w:rsidRDefault="00683A23" w:rsidP="00683A23">
      <w:r>
        <w:t xml:space="preserve">TCP: 9200 (http connectie), 9300-9305 (transport connectie) </w:t>
      </w:r>
    </w:p>
    <w:p w:rsidR="00683A23" w:rsidRPr="00EA12A1" w:rsidRDefault="00683A23" w:rsidP="00683A23">
      <w:r>
        <w:t>UDP: 54328 (</w:t>
      </w:r>
      <w:proofErr w:type="spellStart"/>
      <w:r>
        <w:t>multicast</w:t>
      </w:r>
      <w:proofErr w:type="spellEnd"/>
      <w:r>
        <w:t>)</w:t>
      </w:r>
    </w:p>
    <w:p w:rsidR="00E95313" w:rsidRDefault="004E473E" w:rsidP="006F09BE">
      <w:pPr>
        <w:pStyle w:val="Kop3"/>
      </w:pPr>
      <w:r>
        <w:t>Installatie</w:t>
      </w:r>
    </w:p>
    <w:p w:rsidR="004E473E" w:rsidRDefault="004E473E" w:rsidP="00E95313">
      <w:r>
        <w:t>Log in op de gewenste server en verkrijg root-rechten.</w:t>
      </w:r>
    </w:p>
    <w:p w:rsidR="004E473E" w:rsidRDefault="004E473E" w:rsidP="00E95313"/>
    <w:p w:rsidR="004C43C9" w:rsidRDefault="004C43C9" w:rsidP="00E95313">
      <w:r>
        <w:t xml:space="preserve">Plaats het volgende bestand in de </w:t>
      </w:r>
      <w:r w:rsidRPr="004C43C9">
        <w:rPr>
          <w:rFonts w:ascii="Courier New" w:hAnsi="Courier New" w:cs="Courier New"/>
        </w:rPr>
        <w:t>/</w:t>
      </w:r>
      <w:proofErr w:type="spellStart"/>
      <w:r w:rsidRPr="004C43C9">
        <w:rPr>
          <w:rFonts w:ascii="Courier New" w:hAnsi="Courier New" w:cs="Courier New"/>
        </w:rPr>
        <w:t>tmp</w:t>
      </w:r>
      <w:proofErr w:type="spellEnd"/>
      <w:r>
        <w:t xml:space="preserve"> directory: </w:t>
      </w:r>
      <w:r>
        <w:tab/>
      </w:r>
      <w:r>
        <w:rPr>
          <w:rFonts w:ascii="Courier New" w:hAnsi="Courier New" w:cs="Courier New"/>
        </w:rPr>
        <w:t>artefacten/</w:t>
      </w:r>
      <w:proofErr w:type="spellStart"/>
      <w:r>
        <w:rPr>
          <w:rFonts w:ascii="Courier New" w:hAnsi="Courier New" w:cs="Courier New"/>
        </w:rPr>
        <w:t>logging</w:t>
      </w:r>
      <w:proofErr w:type="spellEnd"/>
      <w:r>
        <w:rPr>
          <w:rFonts w:ascii="Courier New" w:hAnsi="Courier New" w:cs="Courier New"/>
        </w:rPr>
        <w:t>/e</w:t>
      </w:r>
      <w:r w:rsidRPr="004E473E">
        <w:rPr>
          <w:rFonts w:ascii="Courier New" w:hAnsi="Courier New" w:cs="Courier New"/>
        </w:rPr>
        <w:t>lasticsearch-1.3.1.noarch.rpm</w:t>
      </w:r>
    </w:p>
    <w:p w:rsidR="004E473E" w:rsidRDefault="004E473E" w:rsidP="00E95313"/>
    <w:p w:rsidR="004E473E" w:rsidRPr="005D7745" w:rsidRDefault="004E473E" w:rsidP="00E95313">
      <w:pPr>
        <w:rPr>
          <w:lang w:val="en-US"/>
        </w:rPr>
      </w:pPr>
      <w:proofErr w:type="spellStart"/>
      <w:r w:rsidRPr="005D7745">
        <w:rPr>
          <w:lang w:val="en-US"/>
        </w:rPr>
        <w:t>Installeer</w:t>
      </w:r>
      <w:proofErr w:type="spellEnd"/>
      <w:r w:rsidRPr="005D7745">
        <w:rPr>
          <w:lang w:val="en-US"/>
        </w:rPr>
        <w:t xml:space="preserve"> </w:t>
      </w:r>
      <w:proofErr w:type="spellStart"/>
      <w:r w:rsidRPr="005D7745">
        <w:rPr>
          <w:lang w:val="en-US"/>
        </w:rPr>
        <w:t>ElasticSearch</w:t>
      </w:r>
      <w:proofErr w:type="spellEnd"/>
      <w:r w:rsidRPr="005D7745">
        <w:rPr>
          <w:lang w:val="en-US"/>
        </w:rPr>
        <w:t>:</w:t>
      </w:r>
    </w:p>
    <w:p w:rsidR="004E473E" w:rsidRPr="005D7745" w:rsidRDefault="003E1C44" w:rsidP="004E473E">
      <w:pPr>
        <w:spacing w:line="240" w:lineRule="auto"/>
        <w:rPr>
          <w:rFonts w:ascii="Times New Roman" w:hAnsi="Times New Roman"/>
          <w:sz w:val="22"/>
          <w:lang w:val="en-US"/>
        </w:rPr>
      </w:pPr>
      <w:r w:rsidRPr="005D7745">
        <w:rPr>
          <w:rFonts w:ascii="Courier New" w:hAnsi="Courier New" w:cs="Courier New"/>
          <w:lang w:val="en-US"/>
        </w:rPr>
        <w:tab/>
      </w:r>
      <w:r w:rsidR="004E473E" w:rsidRPr="005D7745">
        <w:rPr>
          <w:rFonts w:ascii="Courier New" w:hAnsi="Courier New" w:cs="Courier New"/>
          <w:lang w:val="en-US"/>
        </w:rPr>
        <w:t>rpm -</w:t>
      </w:r>
      <w:proofErr w:type="spellStart"/>
      <w:r w:rsidR="004E473E" w:rsidRPr="005D7745">
        <w:rPr>
          <w:rFonts w:ascii="Courier New" w:hAnsi="Courier New" w:cs="Courier New"/>
          <w:lang w:val="en-US"/>
        </w:rPr>
        <w:t>i</w:t>
      </w:r>
      <w:proofErr w:type="spellEnd"/>
      <w:r w:rsidR="004E473E" w:rsidRPr="005D7745">
        <w:rPr>
          <w:rFonts w:ascii="Courier New" w:hAnsi="Courier New" w:cs="Courier New"/>
          <w:lang w:val="en-US"/>
        </w:rPr>
        <w:t xml:space="preserve"> </w:t>
      </w:r>
      <w:r w:rsidR="004C43C9" w:rsidRPr="005D7745">
        <w:rPr>
          <w:rFonts w:ascii="Courier New" w:hAnsi="Courier New" w:cs="Courier New"/>
          <w:lang w:val="en-US"/>
        </w:rPr>
        <w:t>/</w:t>
      </w:r>
      <w:proofErr w:type="spellStart"/>
      <w:r w:rsidR="004C43C9" w:rsidRPr="005D7745">
        <w:rPr>
          <w:rFonts w:ascii="Courier New" w:hAnsi="Courier New" w:cs="Courier New"/>
          <w:lang w:val="en-US"/>
        </w:rPr>
        <w:t>tmp</w:t>
      </w:r>
      <w:proofErr w:type="spellEnd"/>
      <w:r w:rsidR="004C43C9" w:rsidRPr="005D7745">
        <w:rPr>
          <w:rFonts w:ascii="Courier New" w:hAnsi="Courier New" w:cs="Courier New"/>
          <w:lang w:val="en-US"/>
        </w:rPr>
        <w:t>/</w:t>
      </w:r>
      <w:r w:rsidR="004E473E" w:rsidRPr="005D7745">
        <w:rPr>
          <w:rFonts w:ascii="Courier New" w:hAnsi="Courier New" w:cs="Courier New"/>
          <w:lang w:val="en-US"/>
        </w:rPr>
        <w:t>elasticsearch-1.3.1.noarch.rpm</w:t>
      </w:r>
    </w:p>
    <w:p w:rsidR="004E473E" w:rsidRPr="005D7745" w:rsidRDefault="004E473E" w:rsidP="00E95313">
      <w:pPr>
        <w:rPr>
          <w:lang w:val="en-US"/>
        </w:rPr>
      </w:pPr>
    </w:p>
    <w:p w:rsidR="004E473E" w:rsidRDefault="004E473E" w:rsidP="00E95313">
      <w:r>
        <w:t xml:space="preserve">Zorg ervoor dat </w:t>
      </w:r>
      <w:proofErr w:type="spellStart"/>
      <w:r>
        <w:t>ElasticSearch</w:t>
      </w:r>
      <w:proofErr w:type="spellEnd"/>
      <w:r>
        <w:t xml:space="preserve"> opstart bij een reboot:</w:t>
      </w:r>
    </w:p>
    <w:p w:rsidR="004E473E" w:rsidRPr="004E473E" w:rsidRDefault="003E1C44" w:rsidP="00E95313">
      <w:pPr>
        <w:rPr>
          <w:sz w:val="16"/>
        </w:rPr>
      </w:pPr>
      <w:r>
        <w:rPr>
          <w:rStyle w:val="HTMLCode"/>
          <w:sz w:val="18"/>
        </w:rPr>
        <w:tab/>
      </w:r>
      <w:proofErr w:type="spellStart"/>
      <w:r w:rsidR="004E473E" w:rsidRPr="004E473E">
        <w:rPr>
          <w:rStyle w:val="HTMLCode"/>
          <w:sz w:val="18"/>
        </w:rPr>
        <w:t>sudo</w:t>
      </w:r>
      <w:proofErr w:type="spellEnd"/>
      <w:r w:rsidR="004E473E" w:rsidRPr="004E473E">
        <w:rPr>
          <w:rStyle w:val="HTMLCode"/>
          <w:sz w:val="18"/>
        </w:rPr>
        <w:t xml:space="preserve"> /</w:t>
      </w:r>
      <w:proofErr w:type="spellStart"/>
      <w:r w:rsidR="004E473E" w:rsidRPr="004E473E">
        <w:rPr>
          <w:rStyle w:val="HTMLCode"/>
          <w:sz w:val="18"/>
        </w:rPr>
        <w:t>sbin</w:t>
      </w:r>
      <w:proofErr w:type="spellEnd"/>
      <w:r w:rsidR="004E473E" w:rsidRPr="004E473E">
        <w:rPr>
          <w:rStyle w:val="HTMLCode"/>
          <w:sz w:val="18"/>
        </w:rPr>
        <w:t>/</w:t>
      </w:r>
      <w:proofErr w:type="spellStart"/>
      <w:r w:rsidR="004E473E" w:rsidRPr="004E473E">
        <w:rPr>
          <w:rStyle w:val="HTMLCode"/>
          <w:sz w:val="18"/>
        </w:rPr>
        <w:t>chkconfig</w:t>
      </w:r>
      <w:proofErr w:type="spellEnd"/>
      <w:r w:rsidR="004E473E" w:rsidRPr="004E473E">
        <w:rPr>
          <w:rStyle w:val="HTMLCode"/>
          <w:sz w:val="18"/>
        </w:rPr>
        <w:t xml:space="preserve"> --</w:t>
      </w:r>
      <w:proofErr w:type="spellStart"/>
      <w:r w:rsidR="004E473E" w:rsidRPr="004E473E">
        <w:rPr>
          <w:rStyle w:val="HTMLCode"/>
          <w:sz w:val="18"/>
        </w:rPr>
        <w:t>addelasticsearch</w:t>
      </w:r>
      <w:proofErr w:type="spellEnd"/>
    </w:p>
    <w:p w:rsidR="006536AC" w:rsidRDefault="004E473E" w:rsidP="006536AC">
      <w:pPr>
        <w:pStyle w:val="Kop3"/>
      </w:pPr>
      <w:bookmarkStart w:id="22" w:name="_Ref356464547"/>
      <w:r>
        <w:t>Configurati</w:t>
      </w:r>
      <w:bookmarkEnd w:id="22"/>
      <w:r>
        <w:t>e</w:t>
      </w:r>
    </w:p>
    <w:p w:rsidR="006536AC" w:rsidRDefault="004E473E" w:rsidP="006536AC">
      <w:pPr>
        <w:rPr>
          <w:rFonts w:ascii="Courier New" w:hAnsi="Courier New" w:cs="Courier New"/>
        </w:rPr>
      </w:pPr>
      <w:proofErr w:type="spellStart"/>
      <w:r>
        <w:t>ElasticSearch</w:t>
      </w:r>
      <w:proofErr w:type="spellEnd"/>
      <w:r>
        <w:t xml:space="preserve"> dient geconfigureerd te worden, dit zorgt ervoor dat andere instanties aan kunnen sluiten op dezelfde cluster.</w:t>
      </w:r>
    </w:p>
    <w:p w:rsidR="003E1C44" w:rsidRDefault="003E1C44" w:rsidP="006536AC">
      <w:pPr>
        <w:rPr>
          <w:rFonts w:ascii="Courier New" w:hAnsi="Courier New" w:cs="Courier New"/>
          <w:i/>
        </w:rPr>
      </w:pPr>
      <w:r>
        <w:rPr>
          <w:rFonts w:cs="Courier New"/>
        </w:rPr>
        <w:t>Hierv</w:t>
      </w:r>
      <w:r w:rsidRPr="003E1C44">
        <w:rPr>
          <w:rFonts w:cs="Courier New"/>
        </w:rPr>
        <w:t>oo</w:t>
      </w:r>
      <w:r>
        <w:rPr>
          <w:rFonts w:cs="Courier New"/>
        </w:rPr>
        <w:t xml:space="preserve">r dient het algemene configuratiebestand van </w:t>
      </w:r>
      <w:proofErr w:type="spellStart"/>
      <w:r>
        <w:rPr>
          <w:rFonts w:cs="Courier New"/>
        </w:rPr>
        <w:t>ElasticSearch</w:t>
      </w:r>
      <w:proofErr w:type="spellEnd"/>
      <w:r>
        <w:rPr>
          <w:rFonts w:cs="Courier New"/>
        </w:rPr>
        <w:t xml:space="preserve"> te worden aangepast, te vinden op: </w:t>
      </w:r>
      <w:r w:rsidRPr="003E1C44">
        <w:rPr>
          <w:rFonts w:ascii="Courier New" w:hAnsi="Courier New" w:cs="Courier New"/>
          <w:i/>
        </w:rPr>
        <w:t>/</w:t>
      </w:r>
      <w:proofErr w:type="spellStart"/>
      <w:r w:rsidRPr="003E1C44">
        <w:rPr>
          <w:rFonts w:ascii="Courier New" w:hAnsi="Courier New" w:cs="Courier New"/>
          <w:i/>
        </w:rPr>
        <w:t>etc</w:t>
      </w:r>
      <w:proofErr w:type="spellEnd"/>
      <w:r w:rsidRPr="003E1C44">
        <w:rPr>
          <w:rFonts w:ascii="Courier New" w:hAnsi="Courier New" w:cs="Courier New"/>
          <w:i/>
        </w:rPr>
        <w:t>/</w:t>
      </w:r>
      <w:proofErr w:type="spellStart"/>
      <w:r w:rsidRPr="003E1C44">
        <w:rPr>
          <w:rFonts w:ascii="Courier New" w:hAnsi="Courier New" w:cs="Courier New"/>
          <w:i/>
        </w:rPr>
        <w:t>elasticsearch</w:t>
      </w:r>
      <w:proofErr w:type="spellEnd"/>
      <w:r w:rsidRPr="003E1C44">
        <w:rPr>
          <w:rFonts w:ascii="Courier New" w:hAnsi="Courier New" w:cs="Courier New"/>
          <w:i/>
        </w:rPr>
        <w:t>/</w:t>
      </w:r>
      <w:proofErr w:type="spellStart"/>
      <w:r w:rsidRPr="003E1C44">
        <w:rPr>
          <w:rFonts w:ascii="Courier New" w:hAnsi="Courier New" w:cs="Courier New"/>
          <w:i/>
        </w:rPr>
        <w:t>elasticsearch.yml</w:t>
      </w:r>
      <w:proofErr w:type="spellEnd"/>
    </w:p>
    <w:p w:rsidR="00C505FE" w:rsidRDefault="00C505FE" w:rsidP="00C505FE">
      <w:pPr>
        <w:rPr>
          <w:rFonts w:cs="Courier New"/>
        </w:rPr>
      </w:pPr>
      <w:r>
        <w:rPr>
          <w:rFonts w:cs="Courier New"/>
        </w:rPr>
        <w:t xml:space="preserve">Zorg dat de clusternaam voor alle </w:t>
      </w:r>
      <w:proofErr w:type="spellStart"/>
      <w:r>
        <w:rPr>
          <w:rFonts w:cs="Courier New"/>
        </w:rPr>
        <w:t>Elasticsearch</w:t>
      </w:r>
      <w:proofErr w:type="spellEnd"/>
      <w:r>
        <w:rPr>
          <w:rFonts w:cs="Courier New"/>
        </w:rPr>
        <w:t xml:space="preserve"> servers hetzelfde is en kies per deel van de infrastructuur een duidelijke naam voor </w:t>
      </w:r>
      <w:r>
        <w:rPr>
          <w:rFonts w:ascii="Courier New" w:hAnsi="Courier New" w:cs="Courier New"/>
        </w:rPr>
        <w:t>CLUSTERNAAM</w:t>
      </w:r>
      <w:r>
        <w:rPr>
          <w:rFonts w:cs="Courier New"/>
        </w:rPr>
        <w:t xml:space="preserve"> (Bijvoorbeeld BRP-PROEFTUIN of BRP-ACCEPTATIE).</w:t>
      </w:r>
    </w:p>
    <w:p w:rsidR="00C505FE" w:rsidRPr="003E1C44" w:rsidRDefault="00C505FE" w:rsidP="00C505FE">
      <w:pPr>
        <w:rPr>
          <w:rFonts w:cs="Courier New"/>
          <w:i/>
        </w:rPr>
      </w:pPr>
      <w:r>
        <w:rPr>
          <w:rFonts w:cs="Courier New"/>
        </w:rPr>
        <w:t xml:space="preserve">Hierbij kan de </w:t>
      </w:r>
      <w:proofErr w:type="spellStart"/>
      <w:r>
        <w:rPr>
          <w:rFonts w:cs="Courier New"/>
        </w:rPr>
        <w:t>node_name</w:t>
      </w:r>
      <w:proofErr w:type="spellEnd"/>
      <w:r>
        <w:rPr>
          <w:rFonts w:cs="Courier New"/>
        </w:rPr>
        <w:t xml:space="preserve"> (</w:t>
      </w:r>
      <w:r>
        <w:rPr>
          <w:rFonts w:ascii="Courier New" w:hAnsi="Courier New" w:cs="Courier New"/>
        </w:rPr>
        <w:t>NAAMVANDESERVER</w:t>
      </w:r>
      <w:r>
        <w:rPr>
          <w:rFonts w:cs="Courier New"/>
        </w:rPr>
        <w:t>) gewijzigd worden in een functioneel identificerende naam voor de server. (Bijvoorbeeld PROEFTUIN-LINKS-APP01 of PROEFTUIN-LINKS-MESSAGING)</w:t>
      </w:r>
    </w:p>
    <w:p w:rsidR="003E1C44" w:rsidRDefault="003E1C44" w:rsidP="006536AC">
      <w:pPr>
        <w:rPr>
          <w:rFonts w:cs="Courier New"/>
        </w:rPr>
      </w:pPr>
      <w:r>
        <w:rPr>
          <w:rFonts w:cs="Courier New"/>
        </w:rPr>
        <w:t xml:space="preserve">Wijzig de </w:t>
      </w:r>
      <w:r w:rsidRPr="003E1C44">
        <w:rPr>
          <w:rFonts w:cs="Courier New"/>
          <w:i/>
        </w:rPr>
        <w:t>cluster.name</w:t>
      </w:r>
      <w:r>
        <w:rPr>
          <w:rFonts w:cs="Courier New"/>
        </w:rPr>
        <w:t xml:space="preserve"> naar "</w:t>
      </w:r>
      <w:r w:rsidR="00C505FE">
        <w:rPr>
          <w:rFonts w:ascii="Courier New" w:hAnsi="Courier New" w:cs="Courier New"/>
        </w:rPr>
        <w:t>CLUSTERNAAM</w:t>
      </w:r>
      <w:r>
        <w:rPr>
          <w:rFonts w:cs="Courier New"/>
        </w:rPr>
        <w:t>"</w:t>
      </w:r>
    </w:p>
    <w:p w:rsidR="003E1C44" w:rsidRPr="003E1C44" w:rsidRDefault="003E1C44" w:rsidP="006536AC">
      <w:pPr>
        <w:rPr>
          <w:rFonts w:cs="Courier New"/>
        </w:rPr>
      </w:pPr>
      <w:r>
        <w:rPr>
          <w:rFonts w:cs="Courier New"/>
        </w:rPr>
        <w:t xml:space="preserve">Wijzig de </w:t>
      </w:r>
      <w:r w:rsidRPr="009F2CD0">
        <w:rPr>
          <w:rFonts w:cs="Courier New"/>
          <w:i/>
        </w:rPr>
        <w:t>node.name</w:t>
      </w:r>
      <w:r>
        <w:rPr>
          <w:rFonts w:cs="Courier New"/>
        </w:rPr>
        <w:t xml:space="preserve"> naar een identificerende naam voor de server zoals "</w:t>
      </w:r>
      <w:r w:rsidR="00C505FE">
        <w:rPr>
          <w:rFonts w:ascii="Courier New" w:hAnsi="Courier New" w:cs="Courier New"/>
        </w:rPr>
        <w:t>NAAMVANDESERVER</w:t>
      </w:r>
      <w:r>
        <w:rPr>
          <w:rFonts w:cs="Courier New"/>
        </w:rPr>
        <w:t>"</w:t>
      </w:r>
    </w:p>
    <w:p w:rsidR="00B248BE" w:rsidRPr="00EA12A1" w:rsidRDefault="003E1C44" w:rsidP="00B248BE">
      <w:pPr>
        <w:pStyle w:val="Kop3"/>
      </w:pPr>
      <w:r>
        <w:t>Starten</w:t>
      </w:r>
    </w:p>
    <w:p w:rsidR="003E1C44" w:rsidRDefault="003E1C44" w:rsidP="00C91878">
      <w:proofErr w:type="spellStart"/>
      <w:r>
        <w:t>ElasticSearch</w:t>
      </w:r>
      <w:proofErr w:type="spellEnd"/>
      <w:r>
        <w:t xml:space="preserve"> kan nu gestart worden.</w:t>
      </w:r>
    </w:p>
    <w:p w:rsidR="00C91878" w:rsidRDefault="003E1C44" w:rsidP="003E1C44">
      <w:r>
        <w:t xml:space="preserve">Gebruik hiervoor bijvoorbeeld het commando: </w:t>
      </w:r>
      <w:r w:rsidRPr="003E1C44">
        <w:rPr>
          <w:i/>
        </w:rPr>
        <w:t>/</w:t>
      </w:r>
      <w:proofErr w:type="spellStart"/>
      <w:r w:rsidRPr="003E1C44">
        <w:rPr>
          <w:rFonts w:ascii="Courier New" w:hAnsi="Courier New" w:cs="Courier New"/>
          <w:i/>
        </w:rPr>
        <w:t>etc</w:t>
      </w:r>
      <w:proofErr w:type="spellEnd"/>
      <w:r w:rsidRPr="003E1C44">
        <w:rPr>
          <w:rFonts w:ascii="Courier New" w:hAnsi="Courier New" w:cs="Courier New"/>
          <w:i/>
        </w:rPr>
        <w:t>/</w:t>
      </w:r>
      <w:proofErr w:type="spellStart"/>
      <w:r w:rsidRPr="003E1C44">
        <w:rPr>
          <w:rFonts w:ascii="Courier New" w:hAnsi="Courier New" w:cs="Courier New"/>
          <w:i/>
        </w:rPr>
        <w:t>init.d</w:t>
      </w:r>
      <w:proofErr w:type="spellEnd"/>
      <w:r w:rsidRPr="003E1C44">
        <w:rPr>
          <w:rFonts w:ascii="Courier New" w:hAnsi="Courier New" w:cs="Courier New"/>
          <w:i/>
        </w:rPr>
        <w:t>/</w:t>
      </w:r>
      <w:proofErr w:type="spellStart"/>
      <w:r w:rsidRPr="003E1C44">
        <w:rPr>
          <w:rFonts w:ascii="Courier New" w:hAnsi="Courier New" w:cs="Courier New"/>
          <w:i/>
        </w:rPr>
        <w:t>elasticsearch</w:t>
      </w:r>
      <w:proofErr w:type="spellEnd"/>
      <w:r w:rsidRPr="003E1C44">
        <w:rPr>
          <w:rFonts w:ascii="Courier New" w:hAnsi="Courier New" w:cs="Courier New"/>
          <w:i/>
        </w:rPr>
        <w:t xml:space="preserve"> start</w:t>
      </w:r>
    </w:p>
    <w:p w:rsidR="00D6744A" w:rsidRDefault="003E1C44" w:rsidP="00B248BE">
      <w:pPr>
        <w:rPr>
          <w:rFonts w:ascii="Courier New" w:hAnsi="Courier New" w:cs="Courier New"/>
        </w:rPr>
      </w:pPr>
      <w:r>
        <w:t xml:space="preserve">of </w:t>
      </w:r>
      <w:r w:rsidRPr="003E1C44">
        <w:rPr>
          <w:rFonts w:ascii="Courier New" w:hAnsi="Courier New" w:cs="Courier New"/>
        </w:rPr>
        <w:t xml:space="preserve">service </w:t>
      </w:r>
      <w:proofErr w:type="spellStart"/>
      <w:r w:rsidRPr="003E1C44">
        <w:rPr>
          <w:rFonts w:ascii="Courier New" w:hAnsi="Courier New" w:cs="Courier New"/>
        </w:rPr>
        <w:t>elasticsearch</w:t>
      </w:r>
      <w:proofErr w:type="spellEnd"/>
      <w:r w:rsidRPr="003E1C44">
        <w:rPr>
          <w:rFonts w:ascii="Courier New" w:hAnsi="Courier New" w:cs="Courier New"/>
        </w:rPr>
        <w:t xml:space="preserve"> start</w:t>
      </w:r>
    </w:p>
    <w:p w:rsidR="003E1C44" w:rsidRDefault="003E1C44" w:rsidP="00B248BE">
      <w:pPr>
        <w:rPr>
          <w:rFonts w:cs="Courier New"/>
        </w:rPr>
      </w:pPr>
      <w:r>
        <w:rPr>
          <w:rFonts w:cs="Courier New"/>
        </w:rPr>
        <w:t xml:space="preserve">Om </w:t>
      </w:r>
      <w:r w:rsidR="00B01FE1">
        <w:rPr>
          <w:rFonts w:cs="Courier New"/>
        </w:rPr>
        <w:t xml:space="preserve">te </w:t>
      </w:r>
      <w:proofErr w:type="spellStart"/>
      <w:r w:rsidR="00B01FE1">
        <w:rPr>
          <w:rFonts w:cs="Courier New"/>
        </w:rPr>
        <w:t>verifieren</w:t>
      </w:r>
      <w:proofErr w:type="spellEnd"/>
      <w:r w:rsidR="00B01FE1">
        <w:rPr>
          <w:rFonts w:cs="Courier New"/>
        </w:rPr>
        <w:t xml:space="preserve"> dat </w:t>
      </w:r>
      <w:proofErr w:type="spellStart"/>
      <w:r w:rsidR="00B01FE1">
        <w:rPr>
          <w:rFonts w:cs="Courier New"/>
        </w:rPr>
        <w:t>E</w:t>
      </w:r>
      <w:r>
        <w:rPr>
          <w:rFonts w:cs="Courier New"/>
        </w:rPr>
        <w:t>lasticSearch</w:t>
      </w:r>
      <w:proofErr w:type="spellEnd"/>
      <w:r>
        <w:rPr>
          <w:rFonts w:cs="Courier New"/>
        </w:rPr>
        <w:t xml:space="preserve"> correct is gestart kun je met je browser naar het volgende adres: </w:t>
      </w:r>
      <w:r w:rsidRPr="003E1C44">
        <w:rPr>
          <w:rFonts w:cs="Courier New"/>
        </w:rPr>
        <w:t>http://</w:t>
      </w:r>
      <w:r>
        <w:rPr>
          <w:rFonts w:cs="Courier New"/>
        </w:rPr>
        <w:t>servernaam</w:t>
      </w:r>
      <w:r w:rsidRPr="003E1C44">
        <w:rPr>
          <w:rFonts w:cs="Courier New"/>
        </w:rPr>
        <w:t>:9200</w:t>
      </w:r>
    </w:p>
    <w:p w:rsidR="003E1C44" w:rsidRPr="003E1C44" w:rsidRDefault="003E1C44" w:rsidP="00B248BE">
      <w:pPr>
        <w:rPr>
          <w:rFonts w:cs="Courier New"/>
        </w:rPr>
      </w:pPr>
      <w:r>
        <w:rPr>
          <w:rFonts w:cs="Courier New"/>
        </w:rPr>
        <w:t xml:space="preserve">Hier </w:t>
      </w:r>
      <w:proofErr w:type="spellStart"/>
      <w:r>
        <w:rPr>
          <w:rFonts w:cs="Courier New"/>
        </w:rPr>
        <w:t>zul</w:t>
      </w:r>
      <w:proofErr w:type="spellEnd"/>
      <w:r>
        <w:rPr>
          <w:rFonts w:cs="Courier New"/>
        </w:rPr>
        <w:t xml:space="preserve"> je dan data te zien krijgen van </w:t>
      </w:r>
      <w:proofErr w:type="spellStart"/>
      <w:r>
        <w:rPr>
          <w:rFonts w:cs="Courier New"/>
        </w:rPr>
        <w:t>ElasticSearch</w:t>
      </w:r>
      <w:proofErr w:type="spellEnd"/>
      <w:r>
        <w:rPr>
          <w:rFonts w:cs="Courier New"/>
        </w:rPr>
        <w:t>.</w:t>
      </w:r>
    </w:p>
    <w:p w:rsidR="00683A23" w:rsidRPr="00EA12A1" w:rsidRDefault="00683A23" w:rsidP="00683A23">
      <w:pPr>
        <w:pStyle w:val="Kop1"/>
      </w:pPr>
      <w:bookmarkStart w:id="23" w:name="_Toc427144035"/>
      <w:r>
        <w:lastRenderedPageBreak/>
        <w:t>Logstash</w:t>
      </w:r>
      <w:bookmarkEnd w:id="23"/>
    </w:p>
    <w:p w:rsidR="00683A23" w:rsidRPr="00EA12A1" w:rsidRDefault="00683A23" w:rsidP="00683A23">
      <w:r>
        <w:t xml:space="preserve">Dit hoofdstuk </w:t>
      </w:r>
      <w:r w:rsidRPr="00EA12A1">
        <w:t>beschrijft de installatie</w:t>
      </w:r>
      <w:r>
        <w:t>, configuratie en het opstarten van Logstash op een Unix omgeving.</w:t>
      </w:r>
    </w:p>
    <w:p w:rsidR="00683A23" w:rsidRDefault="00683A23" w:rsidP="00683A23">
      <w:pPr>
        <w:pStyle w:val="Kop3"/>
      </w:pPr>
      <w:r>
        <w:t>Installatie</w:t>
      </w:r>
    </w:p>
    <w:p w:rsidR="00683A23" w:rsidRDefault="00683A23" w:rsidP="00683A23">
      <w:r>
        <w:t>Log in op de gewenste server en verkrijg root-rechten.</w:t>
      </w:r>
    </w:p>
    <w:p w:rsidR="00683A23" w:rsidRDefault="00683A23" w:rsidP="00683A23"/>
    <w:p w:rsidR="00683A23" w:rsidRDefault="004C43C9" w:rsidP="004C43C9">
      <w:r>
        <w:t xml:space="preserve">Plaats de volgende bestanden in de </w:t>
      </w:r>
      <w:r w:rsidRPr="004C43C9">
        <w:rPr>
          <w:rFonts w:ascii="Courier New" w:hAnsi="Courier New" w:cs="Courier New"/>
        </w:rPr>
        <w:t>/</w:t>
      </w:r>
      <w:proofErr w:type="spellStart"/>
      <w:r w:rsidRPr="004C43C9">
        <w:rPr>
          <w:rFonts w:ascii="Courier New" w:hAnsi="Courier New" w:cs="Courier New"/>
        </w:rPr>
        <w:t>tmp</w:t>
      </w:r>
      <w:proofErr w:type="spellEnd"/>
      <w:r>
        <w:t xml:space="preserve"> directory:</w:t>
      </w:r>
    </w:p>
    <w:p w:rsidR="0011085F" w:rsidRPr="005D7745" w:rsidRDefault="00683A23" w:rsidP="0011085F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ab/>
      </w:r>
      <w:proofErr w:type="spellStart"/>
      <w:r w:rsidR="004C43C9" w:rsidRPr="005D7745">
        <w:rPr>
          <w:rFonts w:ascii="Courier New" w:hAnsi="Courier New" w:cs="Courier New"/>
          <w:lang w:val="en-US"/>
        </w:rPr>
        <w:t>artefacten</w:t>
      </w:r>
      <w:proofErr w:type="spellEnd"/>
      <w:r w:rsidR="004C43C9" w:rsidRPr="005D7745">
        <w:rPr>
          <w:rFonts w:ascii="Courier New" w:hAnsi="Courier New" w:cs="Courier New"/>
          <w:lang w:val="en-US"/>
        </w:rPr>
        <w:t>/logging/</w:t>
      </w:r>
      <w:r w:rsidR="0011085F" w:rsidRPr="005D7745">
        <w:rPr>
          <w:rFonts w:ascii="Courier New" w:hAnsi="Courier New" w:cs="Courier New"/>
          <w:lang w:val="en-US"/>
        </w:rPr>
        <w:t>logstash-1.4.2-1_2c0f5a1.noarch.rpm</w:t>
      </w:r>
    </w:p>
    <w:p w:rsidR="0011085F" w:rsidRPr="005D7745" w:rsidRDefault="0011085F" w:rsidP="0011085F">
      <w:pPr>
        <w:rPr>
          <w:rFonts w:ascii="Courier New" w:hAnsi="Courier New" w:cs="Courier New"/>
          <w:lang w:val="en-US"/>
        </w:rPr>
      </w:pPr>
      <w:r w:rsidRPr="005D7745">
        <w:rPr>
          <w:rFonts w:ascii="Courier New" w:hAnsi="Courier New" w:cs="Courier New"/>
          <w:lang w:val="en-US"/>
        </w:rPr>
        <w:tab/>
      </w:r>
      <w:proofErr w:type="spellStart"/>
      <w:r w:rsidR="004C43C9" w:rsidRPr="005D7745">
        <w:rPr>
          <w:rFonts w:ascii="Courier New" w:hAnsi="Courier New" w:cs="Courier New"/>
          <w:lang w:val="en-US"/>
        </w:rPr>
        <w:t>artefacten</w:t>
      </w:r>
      <w:proofErr w:type="spellEnd"/>
      <w:r w:rsidR="004C43C9" w:rsidRPr="005D7745">
        <w:rPr>
          <w:rFonts w:ascii="Courier New" w:hAnsi="Courier New" w:cs="Courier New"/>
          <w:lang w:val="en-US"/>
        </w:rPr>
        <w:t>/logging/</w:t>
      </w:r>
      <w:r w:rsidRPr="005D7745">
        <w:rPr>
          <w:rFonts w:ascii="Courier New" w:hAnsi="Courier New" w:cs="Courier New"/>
          <w:lang w:val="en-US"/>
        </w:rPr>
        <w:t>logstash-contrib-1.4.2-1_efd53ef.noarch.rpm</w:t>
      </w:r>
      <w:r w:rsidRPr="005D7745">
        <w:rPr>
          <w:rFonts w:ascii="Courier New" w:hAnsi="Courier New" w:cs="Courier New"/>
          <w:lang w:val="en-US"/>
        </w:rPr>
        <w:tab/>
      </w:r>
    </w:p>
    <w:p w:rsidR="00683A23" w:rsidRPr="005D7745" w:rsidRDefault="00683A23" w:rsidP="00683A23">
      <w:pPr>
        <w:rPr>
          <w:lang w:val="en-US"/>
        </w:rPr>
      </w:pPr>
    </w:p>
    <w:p w:rsidR="00683A23" w:rsidRPr="005D7745" w:rsidRDefault="00683A23" w:rsidP="00683A23">
      <w:pPr>
        <w:rPr>
          <w:lang w:val="en-US"/>
        </w:rPr>
      </w:pPr>
      <w:proofErr w:type="spellStart"/>
      <w:r w:rsidRPr="005D7745">
        <w:rPr>
          <w:lang w:val="en-US"/>
        </w:rPr>
        <w:t>Installeer</w:t>
      </w:r>
      <w:proofErr w:type="spellEnd"/>
      <w:r w:rsidRPr="005D7745">
        <w:rPr>
          <w:lang w:val="en-US"/>
        </w:rPr>
        <w:t xml:space="preserve"> </w:t>
      </w:r>
      <w:proofErr w:type="spellStart"/>
      <w:r w:rsidR="0011085F" w:rsidRPr="005D7745">
        <w:rPr>
          <w:lang w:val="en-US"/>
        </w:rPr>
        <w:t>Logstash</w:t>
      </w:r>
      <w:proofErr w:type="spellEnd"/>
      <w:r w:rsidRPr="005D7745">
        <w:rPr>
          <w:lang w:val="en-US"/>
        </w:rPr>
        <w:t>:</w:t>
      </w:r>
    </w:p>
    <w:p w:rsidR="0011085F" w:rsidRPr="005D7745" w:rsidRDefault="00683A23" w:rsidP="0011085F">
      <w:pPr>
        <w:spacing w:line="240" w:lineRule="auto"/>
        <w:rPr>
          <w:rFonts w:ascii="Courier New" w:hAnsi="Courier New" w:cs="Courier New"/>
          <w:lang w:val="en-US"/>
        </w:rPr>
      </w:pPr>
      <w:r w:rsidRPr="005D7745">
        <w:rPr>
          <w:rFonts w:ascii="Courier New" w:hAnsi="Courier New" w:cs="Courier New"/>
          <w:lang w:val="en-US"/>
        </w:rPr>
        <w:tab/>
      </w:r>
      <w:r w:rsidR="0011085F" w:rsidRPr="005D7745">
        <w:rPr>
          <w:rFonts w:ascii="Courier New" w:hAnsi="Courier New" w:cs="Courier New"/>
          <w:lang w:val="en-US"/>
        </w:rPr>
        <w:t>rpm -</w:t>
      </w:r>
      <w:proofErr w:type="spellStart"/>
      <w:r w:rsidR="0011085F" w:rsidRPr="005D7745">
        <w:rPr>
          <w:rFonts w:ascii="Courier New" w:hAnsi="Courier New" w:cs="Courier New"/>
          <w:lang w:val="en-US"/>
        </w:rPr>
        <w:t>i</w:t>
      </w:r>
      <w:proofErr w:type="spellEnd"/>
      <w:r w:rsidR="0011085F" w:rsidRPr="005D7745">
        <w:rPr>
          <w:rFonts w:ascii="Courier New" w:hAnsi="Courier New" w:cs="Courier New"/>
          <w:lang w:val="en-US"/>
        </w:rPr>
        <w:t xml:space="preserve"> --</w:t>
      </w:r>
      <w:proofErr w:type="spellStart"/>
      <w:r w:rsidR="0011085F" w:rsidRPr="005D7745">
        <w:rPr>
          <w:rFonts w:ascii="Courier New" w:hAnsi="Courier New" w:cs="Courier New"/>
          <w:lang w:val="en-US"/>
        </w:rPr>
        <w:t>nodeps</w:t>
      </w:r>
      <w:proofErr w:type="spellEnd"/>
      <w:r w:rsidR="0011085F" w:rsidRPr="005D7745">
        <w:rPr>
          <w:rFonts w:ascii="Courier New" w:hAnsi="Courier New" w:cs="Courier New"/>
          <w:lang w:val="en-US"/>
        </w:rPr>
        <w:t xml:space="preserve"> </w:t>
      </w:r>
      <w:r w:rsidR="004C43C9" w:rsidRPr="005D7745">
        <w:rPr>
          <w:rFonts w:ascii="Courier New" w:hAnsi="Courier New" w:cs="Courier New"/>
          <w:lang w:val="en-US"/>
        </w:rPr>
        <w:t>/</w:t>
      </w:r>
      <w:proofErr w:type="spellStart"/>
      <w:r w:rsidR="004C43C9" w:rsidRPr="005D7745">
        <w:rPr>
          <w:rFonts w:ascii="Courier New" w:hAnsi="Courier New" w:cs="Courier New"/>
          <w:lang w:val="en-US"/>
        </w:rPr>
        <w:t>tmp</w:t>
      </w:r>
      <w:proofErr w:type="spellEnd"/>
      <w:r w:rsidR="004C43C9" w:rsidRPr="005D7745">
        <w:rPr>
          <w:rFonts w:ascii="Courier New" w:hAnsi="Courier New" w:cs="Courier New"/>
          <w:lang w:val="en-US"/>
        </w:rPr>
        <w:t>/</w:t>
      </w:r>
      <w:r w:rsidR="0011085F" w:rsidRPr="005D7745">
        <w:rPr>
          <w:rFonts w:ascii="Courier New" w:hAnsi="Courier New" w:cs="Courier New"/>
          <w:lang w:val="en-US"/>
        </w:rPr>
        <w:t>logstash-1.4.2-1_2c0f5a1.noarch.rpm</w:t>
      </w:r>
    </w:p>
    <w:p w:rsidR="00683A23" w:rsidRPr="005D7745" w:rsidRDefault="00683A23" w:rsidP="00683A23">
      <w:pPr>
        <w:rPr>
          <w:lang w:val="en-US"/>
        </w:rPr>
      </w:pPr>
    </w:p>
    <w:p w:rsidR="00402F05" w:rsidRDefault="00402F05" w:rsidP="00683A23">
      <w:r>
        <w:t xml:space="preserve">Installeer de </w:t>
      </w:r>
      <w:proofErr w:type="spellStart"/>
      <w:r>
        <w:t>contribplugins</w:t>
      </w:r>
      <w:proofErr w:type="spellEnd"/>
      <w:r>
        <w:t xml:space="preserve"> (onder andere nodig voor de </w:t>
      </w:r>
      <w:proofErr w:type="spellStart"/>
      <w:r>
        <w:t>jmx</w:t>
      </w:r>
      <w:proofErr w:type="spellEnd"/>
      <w:r>
        <w:t xml:space="preserve"> input </w:t>
      </w:r>
      <w:proofErr w:type="spellStart"/>
      <w:r>
        <w:t>plugin</w:t>
      </w:r>
      <w:proofErr w:type="spellEnd"/>
      <w:r>
        <w:t>)</w:t>
      </w:r>
    </w:p>
    <w:p w:rsidR="00402F05" w:rsidRPr="005D7745" w:rsidRDefault="005B3B0F" w:rsidP="00683A23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ab/>
      </w:r>
      <w:r w:rsidR="00402F05" w:rsidRPr="005D7745">
        <w:rPr>
          <w:rFonts w:ascii="Courier New" w:hAnsi="Courier New" w:cs="Courier New"/>
          <w:lang w:val="en-US"/>
        </w:rPr>
        <w:t>rpm –</w:t>
      </w:r>
      <w:proofErr w:type="spellStart"/>
      <w:r w:rsidR="00402F05" w:rsidRPr="005D7745">
        <w:rPr>
          <w:rFonts w:ascii="Courier New" w:hAnsi="Courier New" w:cs="Courier New"/>
          <w:lang w:val="en-US"/>
        </w:rPr>
        <w:t>i</w:t>
      </w:r>
      <w:proofErr w:type="spellEnd"/>
      <w:r w:rsidR="00402F05" w:rsidRPr="005D7745">
        <w:rPr>
          <w:rFonts w:ascii="Courier New" w:hAnsi="Courier New" w:cs="Courier New"/>
          <w:lang w:val="en-US"/>
        </w:rPr>
        <w:t xml:space="preserve"> –-</w:t>
      </w:r>
      <w:proofErr w:type="spellStart"/>
      <w:r w:rsidR="00402F05" w:rsidRPr="005D7745">
        <w:rPr>
          <w:rFonts w:ascii="Courier New" w:hAnsi="Courier New" w:cs="Courier New"/>
          <w:lang w:val="en-US"/>
        </w:rPr>
        <w:t>nodeps</w:t>
      </w:r>
      <w:proofErr w:type="spellEnd"/>
      <w:r w:rsidR="004C43C9" w:rsidRPr="005D7745">
        <w:rPr>
          <w:rFonts w:ascii="Courier New" w:hAnsi="Courier New" w:cs="Courier New"/>
          <w:lang w:val="en-US"/>
        </w:rPr>
        <w:t xml:space="preserve"> /</w:t>
      </w:r>
      <w:proofErr w:type="spellStart"/>
      <w:r w:rsidR="004C43C9" w:rsidRPr="005D7745">
        <w:rPr>
          <w:rFonts w:ascii="Courier New" w:hAnsi="Courier New" w:cs="Courier New"/>
          <w:lang w:val="en-US"/>
        </w:rPr>
        <w:t>tmp</w:t>
      </w:r>
      <w:proofErr w:type="spellEnd"/>
      <w:r w:rsidR="004C43C9" w:rsidRPr="005D7745">
        <w:rPr>
          <w:rFonts w:ascii="Courier New" w:hAnsi="Courier New" w:cs="Courier New"/>
          <w:lang w:val="en-US"/>
        </w:rPr>
        <w:t>/</w:t>
      </w:r>
      <w:r w:rsidR="00402F05" w:rsidRPr="005D7745">
        <w:rPr>
          <w:rFonts w:ascii="Courier New" w:hAnsi="Courier New" w:cs="Courier New"/>
          <w:lang w:val="en-US"/>
        </w:rPr>
        <w:t>logstash-contrib-1.4.2-1_efd53ef.noarch.rpm</w:t>
      </w:r>
    </w:p>
    <w:p w:rsidR="00402F05" w:rsidRPr="005D7745" w:rsidRDefault="00402F05" w:rsidP="00683A23">
      <w:pPr>
        <w:rPr>
          <w:lang w:val="en-US"/>
        </w:rPr>
      </w:pPr>
    </w:p>
    <w:p w:rsidR="00683A23" w:rsidRDefault="00683A23" w:rsidP="00683A23">
      <w:r>
        <w:t xml:space="preserve">Zorg ervoor dat </w:t>
      </w:r>
      <w:r w:rsidR="00402F05">
        <w:t>Logstash</w:t>
      </w:r>
      <w:r>
        <w:t xml:space="preserve"> opstart bij een reboot:</w:t>
      </w:r>
    </w:p>
    <w:p w:rsidR="00683A23" w:rsidRPr="004E473E" w:rsidRDefault="00683A23" w:rsidP="00683A23">
      <w:pPr>
        <w:rPr>
          <w:sz w:val="16"/>
        </w:rPr>
      </w:pPr>
      <w:r>
        <w:rPr>
          <w:rStyle w:val="HTMLCode"/>
          <w:sz w:val="18"/>
        </w:rPr>
        <w:tab/>
      </w:r>
      <w:proofErr w:type="spellStart"/>
      <w:r w:rsidR="0011085F" w:rsidRPr="0011085F">
        <w:rPr>
          <w:rFonts w:ascii="Courier New" w:hAnsi="Courier New" w:cs="Courier New"/>
          <w:szCs w:val="20"/>
        </w:rPr>
        <w:t>sudo</w:t>
      </w:r>
      <w:proofErr w:type="spellEnd"/>
      <w:r w:rsidR="0011085F" w:rsidRPr="0011085F">
        <w:rPr>
          <w:rFonts w:ascii="Courier New" w:hAnsi="Courier New" w:cs="Courier New"/>
          <w:szCs w:val="20"/>
        </w:rPr>
        <w:t xml:space="preserve"> /</w:t>
      </w:r>
      <w:proofErr w:type="spellStart"/>
      <w:r w:rsidR="0011085F" w:rsidRPr="0011085F">
        <w:rPr>
          <w:rFonts w:ascii="Courier New" w:hAnsi="Courier New" w:cs="Courier New"/>
          <w:szCs w:val="20"/>
        </w:rPr>
        <w:t>sbin</w:t>
      </w:r>
      <w:proofErr w:type="spellEnd"/>
      <w:r w:rsidR="0011085F" w:rsidRPr="0011085F">
        <w:rPr>
          <w:rFonts w:ascii="Courier New" w:hAnsi="Courier New" w:cs="Courier New"/>
          <w:szCs w:val="20"/>
        </w:rPr>
        <w:t>/</w:t>
      </w:r>
      <w:proofErr w:type="spellStart"/>
      <w:r w:rsidR="0011085F" w:rsidRPr="0011085F">
        <w:rPr>
          <w:rFonts w:ascii="Courier New" w:hAnsi="Courier New" w:cs="Courier New"/>
          <w:szCs w:val="20"/>
        </w:rPr>
        <w:t>chkconfig</w:t>
      </w:r>
      <w:proofErr w:type="spellEnd"/>
      <w:r w:rsidR="0011085F" w:rsidRPr="0011085F">
        <w:rPr>
          <w:rFonts w:ascii="Courier New" w:hAnsi="Courier New" w:cs="Courier New"/>
          <w:szCs w:val="20"/>
        </w:rPr>
        <w:t xml:space="preserve"> --</w:t>
      </w:r>
      <w:proofErr w:type="spellStart"/>
      <w:r w:rsidR="0011085F" w:rsidRPr="0011085F">
        <w:rPr>
          <w:rFonts w:ascii="Courier New" w:hAnsi="Courier New" w:cs="Courier New"/>
          <w:szCs w:val="20"/>
        </w:rPr>
        <w:t>addlogstash</w:t>
      </w:r>
      <w:proofErr w:type="spellEnd"/>
    </w:p>
    <w:p w:rsidR="00683A23" w:rsidRDefault="00683A23" w:rsidP="00683A23">
      <w:pPr>
        <w:pStyle w:val="Kop3"/>
      </w:pPr>
      <w:r>
        <w:t>Configuratie</w:t>
      </w:r>
    </w:p>
    <w:p w:rsidR="0011085F" w:rsidRDefault="0011085F" w:rsidP="0011085F">
      <w:pPr>
        <w:rPr>
          <w:rFonts w:ascii="Courier New" w:hAnsi="Courier New" w:cs="Courier New"/>
          <w:bCs/>
        </w:rPr>
      </w:pPr>
      <w:r>
        <w:t xml:space="preserve">Logstash dient geconfigureerd te worden. Hierin wordt de input, eventuele filtering en de output vastgelegd. Maak hiervoor het volgende configuratiebestand aan: </w:t>
      </w:r>
      <w:r w:rsidRPr="0011085F">
        <w:rPr>
          <w:rFonts w:ascii="Courier New" w:hAnsi="Courier New" w:cs="Courier New"/>
          <w:bCs/>
        </w:rPr>
        <w:t>/</w:t>
      </w:r>
      <w:proofErr w:type="spellStart"/>
      <w:r w:rsidRPr="0011085F">
        <w:rPr>
          <w:rFonts w:ascii="Courier New" w:hAnsi="Courier New" w:cs="Courier New"/>
          <w:bCs/>
        </w:rPr>
        <w:t>etc</w:t>
      </w:r>
      <w:proofErr w:type="spellEnd"/>
      <w:r w:rsidRPr="0011085F">
        <w:rPr>
          <w:rFonts w:ascii="Courier New" w:hAnsi="Courier New" w:cs="Courier New"/>
          <w:bCs/>
        </w:rPr>
        <w:t>/logstash/</w:t>
      </w:r>
      <w:proofErr w:type="spellStart"/>
      <w:r w:rsidRPr="0011085F">
        <w:rPr>
          <w:rFonts w:ascii="Courier New" w:hAnsi="Courier New" w:cs="Courier New"/>
          <w:bCs/>
        </w:rPr>
        <w:t>conf.d</w:t>
      </w:r>
      <w:proofErr w:type="spellEnd"/>
      <w:r w:rsidRPr="0011085F">
        <w:rPr>
          <w:rFonts w:ascii="Courier New" w:hAnsi="Courier New" w:cs="Courier New"/>
          <w:bCs/>
        </w:rPr>
        <w:t>/</w:t>
      </w:r>
      <w:proofErr w:type="spellStart"/>
      <w:r w:rsidRPr="0011085F">
        <w:rPr>
          <w:rFonts w:ascii="Courier New" w:hAnsi="Courier New" w:cs="Courier New"/>
          <w:bCs/>
        </w:rPr>
        <w:t>logstash.conf</w:t>
      </w:r>
      <w:proofErr w:type="spellEnd"/>
    </w:p>
    <w:p w:rsidR="0011085F" w:rsidRDefault="0011085F" w:rsidP="0011085F">
      <w:pPr>
        <w:rPr>
          <w:rFonts w:ascii="Courier New" w:hAnsi="Courier New" w:cs="Courier New"/>
          <w:bCs/>
        </w:rPr>
      </w:pPr>
    </w:p>
    <w:p w:rsidR="0011085F" w:rsidRDefault="0011085F" w:rsidP="0011085F">
      <w:pPr>
        <w:rPr>
          <w:rFonts w:cs="Courier New"/>
        </w:rPr>
      </w:pPr>
      <w:r>
        <w:rPr>
          <w:rFonts w:cs="Courier New"/>
        </w:rPr>
        <w:t>De inhoud van dit bestand dient als volgt te zijn:</w:t>
      </w:r>
    </w:p>
    <w:p w:rsidR="0011085F" w:rsidRPr="0011085F" w:rsidRDefault="0011085F" w:rsidP="0011085F">
      <w:pPr>
        <w:spacing w:line="240" w:lineRule="auto"/>
        <w:rPr>
          <w:rFonts w:ascii="Times New Roman" w:hAnsi="Times New Roman"/>
          <w:sz w:val="22"/>
        </w:rPr>
      </w:pPr>
      <w:r w:rsidRPr="0011085F">
        <w:rPr>
          <w:rFonts w:ascii="Courier New" w:hAnsi="Courier New" w:cs="Courier New"/>
        </w:rPr>
        <w:t>input {</w:t>
      </w:r>
    </w:p>
    <w:p w:rsidR="0011085F" w:rsidRPr="0011085F" w:rsidRDefault="0011085F" w:rsidP="0011085F">
      <w:pPr>
        <w:spacing w:line="240" w:lineRule="auto"/>
        <w:rPr>
          <w:rFonts w:ascii="Times New Roman" w:hAnsi="Times New Roman"/>
          <w:sz w:val="22"/>
        </w:rPr>
      </w:pPr>
      <w:r w:rsidRPr="0011085F">
        <w:rPr>
          <w:rFonts w:ascii="Courier New" w:hAnsi="Courier New" w:cs="Courier New"/>
        </w:rPr>
        <w:t>  file {</w:t>
      </w:r>
    </w:p>
    <w:p w:rsidR="0011085F" w:rsidRPr="0011085F" w:rsidRDefault="0011085F" w:rsidP="0011085F">
      <w:pPr>
        <w:spacing w:line="240" w:lineRule="auto"/>
        <w:rPr>
          <w:rFonts w:ascii="Times New Roman" w:hAnsi="Times New Roman"/>
          <w:sz w:val="22"/>
        </w:rPr>
      </w:pPr>
      <w:r w:rsidRPr="0011085F">
        <w:rPr>
          <w:rFonts w:ascii="Courier New" w:hAnsi="Courier New" w:cs="Courier New"/>
        </w:rPr>
        <w:t>    </w:t>
      </w:r>
      <w:proofErr w:type="spellStart"/>
      <w:r w:rsidRPr="0011085F">
        <w:rPr>
          <w:rFonts w:ascii="Courier New" w:hAnsi="Courier New" w:cs="Courier New"/>
        </w:rPr>
        <w:t>codec</w:t>
      </w:r>
      <w:proofErr w:type="spellEnd"/>
      <w:r w:rsidRPr="0011085F">
        <w:rPr>
          <w:rFonts w:ascii="Courier New" w:hAnsi="Courier New" w:cs="Courier New"/>
        </w:rPr>
        <w:t xml:space="preserve"> =&gt;</w:t>
      </w:r>
      <w:proofErr w:type="spellStart"/>
      <w:r w:rsidRPr="0011085F">
        <w:rPr>
          <w:rFonts w:ascii="Courier New" w:hAnsi="Courier New" w:cs="Courier New"/>
        </w:rPr>
        <w:t>json</w:t>
      </w:r>
      <w:proofErr w:type="spellEnd"/>
      <w:r w:rsidRPr="0011085F">
        <w:rPr>
          <w:rFonts w:ascii="Courier New" w:hAnsi="Courier New" w:cs="Courier New"/>
        </w:rPr>
        <w:t xml:space="preserve"> { </w:t>
      </w:r>
      <w:proofErr w:type="spellStart"/>
      <w:r w:rsidRPr="0011085F">
        <w:rPr>
          <w:rFonts w:ascii="Courier New" w:hAnsi="Courier New" w:cs="Courier New"/>
        </w:rPr>
        <w:t>charset</w:t>
      </w:r>
      <w:proofErr w:type="spellEnd"/>
      <w:r w:rsidRPr="0011085F">
        <w:rPr>
          <w:rFonts w:ascii="Courier New" w:hAnsi="Courier New" w:cs="Courier New"/>
        </w:rPr>
        <w:t xml:space="preserve"> =&gt; "UTF-8"}</w:t>
      </w:r>
    </w:p>
    <w:p w:rsidR="0011085F" w:rsidRPr="0011085F" w:rsidRDefault="0011085F" w:rsidP="0011085F">
      <w:pPr>
        <w:spacing w:line="240" w:lineRule="auto"/>
        <w:rPr>
          <w:rFonts w:ascii="Times New Roman" w:hAnsi="Times New Roman"/>
          <w:sz w:val="22"/>
        </w:rPr>
      </w:pPr>
      <w:r w:rsidRPr="0011085F">
        <w:rPr>
          <w:rFonts w:ascii="Courier New" w:hAnsi="Courier New" w:cs="Courier New"/>
        </w:rPr>
        <w:t>    type =&gt; "BRP-Log"</w:t>
      </w:r>
    </w:p>
    <w:p w:rsidR="0011085F" w:rsidRPr="0011085F" w:rsidRDefault="0011085F" w:rsidP="0011085F">
      <w:pPr>
        <w:spacing w:line="240" w:lineRule="auto"/>
        <w:rPr>
          <w:rFonts w:ascii="Times New Roman" w:hAnsi="Times New Roman"/>
          <w:sz w:val="22"/>
        </w:rPr>
      </w:pPr>
      <w:r w:rsidRPr="0011085F">
        <w:rPr>
          <w:rFonts w:ascii="Courier New" w:hAnsi="Courier New" w:cs="Courier New"/>
        </w:rPr>
        <w:t>    </w:t>
      </w:r>
      <w:proofErr w:type="spellStart"/>
      <w:r w:rsidRPr="0011085F">
        <w:rPr>
          <w:rFonts w:ascii="Courier New" w:hAnsi="Courier New" w:cs="Courier New"/>
        </w:rPr>
        <w:t>path</w:t>
      </w:r>
      <w:proofErr w:type="spellEnd"/>
      <w:r w:rsidRPr="0011085F">
        <w:rPr>
          <w:rFonts w:ascii="Courier New" w:hAnsi="Courier New" w:cs="Courier New"/>
        </w:rPr>
        <w:t xml:space="preserve"> =&gt; "/</w:t>
      </w:r>
      <w:proofErr w:type="spellStart"/>
      <w:r w:rsidRPr="0011085F">
        <w:rPr>
          <w:rFonts w:ascii="Courier New" w:hAnsi="Courier New" w:cs="Courier New"/>
        </w:rPr>
        <w:t>opt</w:t>
      </w:r>
      <w:proofErr w:type="spellEnd"/>
      <w:r w:rsidRPr="0011085F">
        <w:rPr>
          <w:rFonts w:ascii="Courier New" w:hAnsi="Courier New" w:cs="Courier New"/>
        </w:rPr>
        <w:t>/</w:t>
      </w:r>
      <w:proofErr w:type="spellStart"/>
      <w:r w:rsidR="002B756C">
        <w:rPr>
          <w:rFonts w:ascii="Courier New" w:hAnsi="Courier New" w:cs="Courier New"/>
        </w:rPr>
        <w:t>tomcat</w:t>
      </w:r>
      <w:proofErr w:type="spellEnd"/>
      <w:r w:rsidRPr="0011085F">
        <w:rPr>
          <w:rFonts w:ascii="Courier New" w:hAnsi="Courier New" w:cs="Courier New"/>
        </w:rPr>
        <w:t>/logs/brp-mdc.log"</w:t>
      </w:r>
    </w:p>
    <w:p w:rsidR="0011085F" w:rsidRPr="0011085F" w:rsidRDefault="0011085F" w:rsidP="0011085F">
      <w:pPr>
        <w:spacing w:line="240" w:lineRule="auto"/>
        <w:rPr>
          <w:rFonts w:ascii="Times New Roman" w:hAnsi="Times New Roman"/>
          <w:sz w:val="22"/>
        </w:rPr>
      </w:pPr>
      <w:r w:rsidRPr="0011085F">
        <w:rPr>
          <w:rFonts w:ascii="Courier New" w:hAnsi="Courier New" w:cs="Courier New"/>
        </w:rPr>
        <w:t>  }</w:t>
      </w:r>
    </w:p>
    <w:p w:rsidR="0011085F" w:rsidRPr="0011085F" w:rsidRDefault="0011085F" w:rsidP="0011085F">
      <w:pPr>
        <w:spacing w:line="240" w:lineRule="auto"/>
        <w:rPr>
          <w:rFonts w:ascii="Times New Roman" w:hAnsi="Times New Roman"/>
          <w:sz w:val="22"/>
        </w:rPr>
      </w:pPr>
      <w:r w:rsidRPr="0011085F">
        <w:rPr>
          <w:rFonts w:ascii="Courier New" w:hAnsi="Courier New" w:cs="Courier New"/>
        </w:rPr>
        <w:t>}</w:t>
      </w:r>
    </w:p>
    <w:p w:rsidR="0011085F" w:rsidRPr="0011085F" w:rsidRDefault="0011085F" w:rsidP="0011085F">
      <w:pPr>
        <w:spacing w:line="240" w:lineRule="auto"/>
        <w:rPr>
          <w:rFonts w:ascii="Times New Roman" w:hAnsi="Times New Roman"/>
          <w:sz w:val="22"/>
        </w:rPr>
      </w:pPr>
      <w:r w:rsidRPr="0011085F">
        <w:rPr>
          <w:rFonts w:ascii="Courier New" w:hAnsi="Courier New" w:cs="Courier New"/>
        </w:rPr>
        <w:t>filter {</w:t>
      </w:r>
    </w:p>
    <w:p w:rsidR="0011085F" w:rsidRPr="005D7745" w:rsidRDefault="0011085F" w:rsidP="0011085F">
      <w:pPr>
        <w:spacing w:line="240" w:lineRule="auto"/>
        <w:rPr>
          <w:rFonts w:ascii="Times New Roman" w:hAnsi="Times New Roman"/>
          <w:sz w:val="22"/>
          <w:lang w:val="en-US"/>
        </w:rPr>
      </w:pPr>
      <w:r w:rsidRPr="005D7745">
        <w:rPr>
          <w:rFonts w:ascii="Courier New" w:hAnsi="Courier New" w:cs="Courier New"/>
          <w:lang w:val="en-US"/>
        </w:rPr>
        <w:t>}</w:t>
      </w:r>
    </w:p>
    <w:p w:rsidR="0011085F" w:rsidRPr="005D7745" w:rsidRDefault="0011085F" w:rsidP="0011085F">
      <w:pPr>
        <w:spacing w:line="240" w:lineRule="auto"/>
        <w:rPr>
          <w:rFonts w:ascii="Times New Roman" w:hAnsi="Times New Roman"/>
          <w:sz w:val="22"/>
          <w:lang w:val="en-US"/>
        </w:rPr>
      </w:pPr>
      <w:r w:rsidRPr="005D7745">
        <w:rPr>
          <w:rFonts w:ascii="Courier New" w:hAnsi="Courier New" w:cs="Courier New"/>
          <w:lang w:val="en-US"/>
        </w:rPr>
        <w:t>output {</w:t>
      </w:r>
    </w:p>
    <w:p w:rsidR="0011085F" w:rsidRPr="005D7745" w:rsidRDefault="0011085F" w:rsidP="0011085F">
      <w:pPr>
        <w:spacing w:line="240" w:lineRule="auto"/>
        <w:rPr>
          <w:rFonts w:ascii="Times New Roman" w:hAnsi="Times New Roman"/>
          <w:sz w:val="22"/>
          <w:lang w:val="en-US"/>
        </w:rPr>
      </w:pPr>
      <w:r w:rsidRPr="005D7745">
        <w:rPr>
          <w:rFonts w:ascii="Courier New" w:hAnsi="Courier New" w:cs="Courier New"/>
          <w:lang w:val="en-US"/>
        </w:rPr>
        <w:t>  </w:t>
      </w:r>
      <w:proofErr w:type="spellStart"/>
      <w:r w:rsidRPr="005D7745">
        <w:rPr>
          <w:rFonts w:ascii="Courier New" w:hAnsi="Courier New" w:cs="Courier New"/>
          <w:lang w:val="en-US"/>
        </w:rPr>
        <w:t>elasticsearch</w:t>
      </w:r>
      <w:proofErr w:type="spellEnd"/>
      <w:r w:rsidRPr="005D7745">
        <w:rPr>
          <w:rFonts w:ascii="Courier New" w:hAnsi="Courier New" w:cs="Courier New"/>
          <w:lang w:val="en-US"/>
        </w:rPr>
        <w:t xml:space="preserve"> {</w:t>
      </w:r>
    </w:p>
    <w:p w:rsidR="0011085F" w:rsidRPr="005D7745" w:rsidRDefault="0011085F" w:rsidP="0011085F">
      <w:pPr>
        <w:spacing w:line="240" w:lineRule="auto"/>
        <w:rPr>
          <w:rFonts w:ascii="Times New Roman" w:hAnsi="Times New Roman"/>
          <w:sz w:val="22"/>
          <w:lang w:val="en-US"/>
        </w:rPr>
      </w:pPr>
      <w:r w:rsidRPr="005D7745">
        <w:rPr>
          <w:rFonts w:ascii="Courier New" w:hAnsi="Courier New" w:cs="Courier New"/>
          <w:lang w:val="en-US"/>
        </w:rPr>
        <w:t>    host =&gt; "</w:t>
      </w:r>
      <w:r w:rsidR="00911FFE" w:rsidRPr="005D7745">
        <w:rPr>
          <w:rFonts w:ascii="Courier New" w:hAnsi="Courier New" w:cs="Courier New"/>
          <w:lang w:val="en-US"/>
        </w:rPr>
        <w:t>HOSTNAAM</w:t>
      </w:r>
      <w:r w:rsidRPr="005D7745">
        <w:rPr>
          <w:rFonts w:ascii="Courier New" w:hAnsi="Courier New" w:cs="Courier New"/>
          <w:lang w:val="en-US"/>
        </w:rPr>
        <w:t>"</w:t>
      </w:r>
    </w:p>
    <w:p w:rsidR="0011085F" w:rsidRPr="005D7745" w:rsidRDefault="0011085F" w:rsidP="0011085F">
      <w:pPr>
        <w:spacing w:line="240" w:lineRule="auto"/>
        <w:rPr>
          <w:rFonts w:ascii="Times New Roman" w:hAnsi="Times New Roman"/>
          <w:sz w:val="22"/>
          <w:lang w:val="en-US"/>
        </w:rPr>
      </w:pPr>
      <w:r w:rsidRPr="005D7745">
        <w:rPr>
          <w:rFonts w:ascii="Courier New" w:hAnsi="Courier New" w:cs="Courier New"/>
          <w:lang w:val="en-US"/>
        </w:rPr>
        <w:t>    cluster =&gt; "</w:t>
      </w:r>
      <w:r w:rsidR="0020301E" w:rsidRPr="005D7745">
        <w:rPr>
          <w:rFonts w:ascii="Courier New" w:hAnsi="Courier New" w:cs="Courier New"/>
          <w:lang w:val="en-US"/>
        </w:rPr>
        <w:t>CLUSTERNAAM</w:t>
      </w:r>
      <w:r w:rsidRPr="005D7745">
        <w:rPr>
          <w:rFonts w:ascii="Courier New" w:hAnsi="Courier New" w:cs="Courier New"/>
          <w:lang w:val="en-US"/>
        </w:rPr>
        <w:t>"</w:t>
      </w:r>
    </w:p>
    <w:p w:rsidR="0011085F" w:rsidRPr="0011085F" w:rsidRDefault="0011085F" w:rsidP="0011085F">
      <w:pPr>
        <w:spacing w:line="240" w:lineRule="auto"/>
        <w:rPr>
          <w:rFonts w:ascii="Times New Roman" w:hAnsi="Times New Roman"/>
          <w:sz w:val="22"/>
        </w:rPr>
      </w:pPr>
      <w:r w:rsidRPr="005D7745">
        <w:rPr>
          <w:rFonts w:ascii="Courier New" w:hAnsi="Courier New" w:cs="Courier New"/>
          <w:lang w:val="en-US"/>
        </w:rPr>
        <w:t>    </w:t>
      </w:r>
      <w:proofErr w:type="spellStart"/>
      <w:r w:rsidRPr="0011085F">
        <w:rPr>
          <w:rFonts w:ascii="Courier New" w:hAnsi="Courier New" w:cs="Courier New"/>
        </w:rPr>
        <w:t>node_name</w:t>
      </w:r>
      <w:proofErr w:type="spellEnd"/>
      <w:r w:rsidRPr="0011085F">
        <w:rPr>
          <w:rFonts w:ascii="Courier New" w:hAnsi="Courier New" w:cs="Courier New"/>
        </w:rPr>
        <w:t xml:space="preserve"> =&gt; "</w:t>
      </w:r>
      <w:r w:rsidR="00501E12">
        <w:rPr>
          <w:rFonts w:ascii="Courier New" w:hAnsi="Courier New" w:cs="Courier New"/>
        </w:rPr>
        <w:t>NAAMVANDESERVER</w:t>
      </w:r>
      <w:r w:rsidRPr="0011085F">
        <w:rPr>
          <w:rFonts w:ascii="Courier New" w:hAnsi="Courier New" w:cs="Courier New"/>
        </w:rPr>
        <w:t>"</w:t>
      </w:r>
    </w:p>
    <w:p w:rsidR="0011085F" w:rsidRDefault="0011085F" w:rsidP="0011085F">
      <w:pPr>
        <w:spacing w:line="240" w:lineRule="auto"/>
        <w:rPr>
          <w:rFonts w:ascii="Courier New" w:hAnsi="Courier New" w:cs="Courier New"/>
        </w:rPr>
      </w:pPr>
      <w:r w:rsidRPr="0011085F">
        <w:rPr>
          <w:rFonts w:ascii="Courier New" w:hAnsi="Courier New" w:cs="Courier New"/>
        </w:rPr>
        <w:t>    protocol =&gt; "transport"</w:t>
      </w:r>
    </w:p>
    <w:p w:rsidR="0016177F" w:rsidRPr="005D7745" w:rsidRDefault="0016177F" w:rsidP="0016177F">
      <w:pPr>
        <w:rPr>
          <w:rFonts w:ascii="Times" w:hAnsi="Times"/>
          <w:sz w:val="20"/>
          <w:szCs w:val="20"/>
          <w:lang w:eastAsia="en-US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index =&gt;</w:t>
      </w:r>
      <w:r w:rsidRPr="0011085F">
        <w:rPr>
          <w:rFonts w:ascii="Courier New" w:hAnsi="Courier New" w:cs="Courier New"/>
        </w:rPr>
        <w:t>"</w:t>
      </w:r>
      <w:r w:rsidR="005B3B0F">
        <w:rPr>
          <w:rFonts w:ascii="Courier New" w:hAnsi="Courier New" w:cs="Courier New"/>
        </w:rPr>
        <w:t>omgeving</w:t>
      </w:r>
      <w:r w:rsidRPr="005D7745">
        <w:rPr>
          <w:rFonts w:ascii="Courier New" w:hAnsi="Courier New" w:cs="Courier New"/>
          <w:szCs w:val="18"/>
          <w:shd w:val="clear" w:color="auto" w:fill="FFFAF3"/>
          <w:lang w:eastAsia="en-US"/>
        </w:rPr>
        <w:t>-%{+YYYY.MM.dd}</w:t>
      </w:r>
      <w:r w:rsidRPr="0011085F">
        <w:rPr>
          <w:rFonts w:ascii="Courier New" w:hAnsi="Courier New" w:cs="Courier New"/>
        </w:rPr>
        <w:t>"</w:t>
      </w:r>
    </w:p>
    <w:p w:rsidR="0011085F" w:rsidRPr="0011085F" w:rsidRDefault="0011085F" w:rsidP="0011085F">
      <w:pPr>
        <w:spacing w:line="240" w:lineRule="auto"/>
        <w:rPr>
          <w:rFonts w:ascii="Times New Roman" w:hAnsi="Times New Roman"/>
          <w:sz w:val="22"/>
        </w:rPr>
      </w:pPr>
      <w:r w:rsidRPr="0011085F">
        <w:rPr>
          <w:rFonts w:ascii="Courier New" w:hAnsi="Courier New" w:cs="Courier New"/>
        </w:rPr>
        <w:t>  }</w:t>
      </w:r>
    </w:p>
    <w:p w:rsidR="0011085F" w:rsidRDefault="0011085F" w:rsidP="0011085F">
      <w:pPr>
        <w:spacing w:line="240" w:lineRule="auto"/>
        <w:rPr>
          <w:rFonts w:ascii="Courier New" w:hAnsi="Courier New" w:cs="Courier New"/>
        </w:rPr>
      </w:pPr>
      <w:r w:rsidRPr="0011085F">
        <w:rPr>
          <w:rFonts w:ascii="Courier New" w:hAnsi="Courier New" w:cs="Courier New"/>
        </w:rPr>
        <w:t>}</w:t>
      </w:r>
    </w:p>
    <w:p w:rsidR="00911FFE" w:rsidRPr="0011085F" w:rsidRDefault="00911FFE" w:rsidP="0011085F">
      <w:pPr>
        <w:spacing w:line="240" w:lineRule="auto"/>
        <w:rPr>
          <w:rFonts w:ascii="Times New Roman" w:hAnsi="Times New Roman"/>
          <w:sz w:val="22"/>
        </w:rPr>
      </w:pPr>
    </w:p>
    <w:p w:rsidR="00911FFE" w:rsidRDefault="00911FFE" w:rsidP="0011085F">
      <w:pPr>
        <w:rPr>
          <w:rFonts w:cs="Courier New"/>
        </w:rPr>
      </w:pPr>
      <w:r>
        <w:rPr>
          <w:rFonts w:cs="Courier New"/>
        </w:rPr>
        <w:t xml:space="preserve">Hierbij is de HOSTNAAM op de centrale </w:t>
      </w:r>
      <w:proofErr w:type="spellStart"/>
      <w:r>
        <w:rPr>
          <w:rFonts w:cs="Courier New"/>
        </w:rPr>
        <w:t>logging</w:t>
      </w:r>
      <w:proofErr w:type="spellEnd"/>
      <w:r>
        <w:rPr>
          <w:rFonts w:cs="Courier New"/>
        </w:rPr>
        <w:t xml:space="preserve"> server gewoon </w:t>
      </w:r>
      <w:proofErr w:type="spellStart"/>
      <w:r>
        <w:rPr>
          <w:rFonts w:cs="Courier New"/>
        </w:rPr>
        <w:t>localhost</w:t>
      </w:r>
      <w:proofErr w:type="spellEnd"/>
      <w:r>
        <w:rPr>
          <w:rFonts w:cs="Courier New"/>
        </w:rPr>
        <w:t xml:space="preserve">, maar voor de applicatie servers waar logstash wordt </w:t>
      </w:r>
      <w:proofErr w:type="spellStart"/>
      <w:r>
        <w:rPr>
          <w:rFonts w:cs="Courier New"/>
        </w:rPr>
        <w:t>geinstalleerd</w:t>
      </w:r>
      <w:proofErr w:type="spellEnd"/>
      <w:r>
        <w:rPr>
          <w:rFonts w:cs="Courier New"/>
        </w:rPr>
        <w:t xml:space="preserve"> dient dit de </w:t>
      </w:r>
      <w:proofErr w:type="spellStart"/>
      <w:r>
        <w:rPr>
          <w:rFonts w:cs="Courier New"/>
        </w:rPr>
        <w:t>hostnaam</w:t>
      </w:r>
      <w:proofErr w:type="spellEnd"/>
      <w:r>
        <w:rPr>
          <w:rFonts w:cs="Courier New"/>
        </w:rPr>
        <w:t xml:space="preserve"> te zijn van de centrale </w:t>
      </w:r>
      <w:proofErr w:type="spellStart"/>
      <w:r>
        <w:rPr>
          <w:rFonts w:cs="Courier New"/>
        </w:rPr>
        <w:t>logging</w:t>
      </w:r>
      <w:proofErr w:type="spellEnd"/>
      <w:r>
        <w:rPr>
          <w:rFonts w:cs="Courier New"/>
        </w:rPr>
        <w:t xml:space="preserve"> server, dus bijvoorbeeld logging.modernodam.nl.</w:t>
      </w:r>
    </w:p>
    <w:p w:rsidR="004D3338" w:rsidRDefault="004D3338" w:rsidP="0011085F">
      <w:pPr>
        <w:rPr>
          <w:rFonts w:cs="Courier New"/>
        </w:rPr>
      </w:pPr>
      <w:r>
        <w:rPr>
          <w:rFonts w:cs="Courier New"/>
        </w:rPr>
        <w:t xml:space="preserve">Let op dat de CLUSTERNAAM hetzelfde is als de clusternaam die je in het voorgaande hoofdstuk gegeven hebt aan het </w:t>
      </w:r>
      <w:proofErr w:type="spellStart"/>
      <w:r>
        <w:rPr>
          <w:rFonts w:cs="Courier New"/>
        </w:rPr>
        <w:t>Elasticsearch</w:t>
      </w:r>
      <w:proofErr w:type="spellEnd"/>
      <w:r>
        <w:rPr>
          <w:rFonts w:cs="Courier New"/>
        </w:rPr>
        <w:t xml:space="preserve"> cluster.</w:t>
      </w:r>
    </w:p>
    <w:p w:rsidR="004617CC" w:rsidRDefault="004617CC" w:rsidP="0011085F">
      <w:pPr>
        <w:rPr>
          <w:rFonts w:cs="Courier New"/>
        </w:rPr>
      </w:pPr>
    </w:p>
    <w:p w:rsidR="0016177F" w:rsidRDefault="0016177F" w:rsidP="0011085F">
      <w:pPr>
        <w:rPr>
          <w:rFonts w:cs="Courier New"/>
        </w:rPr>
      </w:pPr>
      <w:r>
        <w:rPr>
          <w:rFonts w:cs="Courier New"/>
        </w:rPr>
        <w:t xml:space="preserve">Belangrijk is hier dat de OMGEVING waarde dusdanig gekozen wordt dat alle </w:t>
      </w:r>
      <w:proofErr w:type="spellStart"/>
      <w:r>
        <w:rPr>
          <w:rFonts w:cs="Courier New"/>
        </w:rPr>
        <w:t>logging</w:t>
      </w:r>
      <w:proofErr w:type="spellEnd"/>
      <w:r>
        <w:rPr>
          <w:rFonts w:cs="Courier New"/>
        </w:rPr>
        <w:t xml:space="preserve"> van een bepaalde omgeving in dezelfde index komt. Standaard staat de index op logstash-%{+YYYY.MM.DD}, indien de </w:t>
      </w:r>
      <w:proofErr w:type="spellStart"/>
      <w:r>
        <w:rPr>
          <w:rFonts w:cs="Courier New"/>
        </w:rPr>
        <w:t>logging</w:t>
      </w:r>
      <w:proofErr w:type="spellEnd"/>
      <w:r>
        <w:rPr>
          <w:rFonts w:cs="Courier New"/>
        </w:rPr>
        <w:t xml:space="preserve"> server voor meerdere omgevingen </w:t>
      </w:r>
      <w:r>
        <w:rPr>
          <w:rFonts w:cs="Courier New"/>
        </w:rPr>
        <w:lastRenderedPageBreak/>
        <w:t>wordt gebruikt (zoals bijvoorbeeld twee proeftuin omgevingen), dan kan je hiermee ervoor zorgen dat de indexen gescheiden blijven.</w:t>
      </w:r>
      <w:r w:rsidR="005B3B0F">
        <w:rPr>
          <w:rFonts w:cs="Courier New"/>
        </w:rPr>
        <w:t xml:space="preserve"> LET OP: de indexnaam moet in kleine letters geschreven worden. Dus geen hoofdletters!</w:t>
      </w:r>
    </w:p>
    <w:p w:rsidR="004617CC" w:rsidRDefault="004617CC" w:rsidP="0011085F">
      <w:pPr>
        <w:rPr>
          <w:rFonts w:cs="Courier New"/>
        </w:rPr>
      </w:pPr>
    </w:p>
    <w:p w:rsidR="0011085F" w:rsidRPr="0011085F" w:rsidRDefault="0011085F" w:rsidP="0011085F">
      <w:pPr>
        <w:rPr>
          <w:rFonts w:cs="Courier New"/>
        </w:rPr>
      </w:pPr>
      <w:proofErr w:type="spellStart"/>
      <w:r>
        <w:rPr>
          <w:rFonts w:cs="Courier New"/>
        </w:rPr>
        <w:t>Path</w:t>
      </w:r>
      <w:proofErr w:type="spellEnd"/>
      <w:r>
        <w:rPr>
          <w:rFonts w:cs="Courier New"/>
        </w:rPr>
        <w:t xml:space="preserve"> verwijst naar de </w:t>
      </w:r>
      <w:proofErr w:type="spellStart"/>
      <w:r>
        <w:rPr>
          <w:rFonts w:cs="Courier New"/>
        </w:rPr>
        <w:t>logging</w:t>
      </w:r>
      <w:proofErr w:type="spellEnd"/>
      <w:r>
        <w:rPr>
          <w:rFonts w:cs="Courier New"/>
        </w:rPr>
        <w:t xml:space="preserve">-file die de BRP vult met logmeldingen. Let op dat de logstash-user op de server wel toegang heeft tot de </w:t>
      </w:r>
      <w:proofErr w:type="spellStart"/>
      <w:r>
        <w:rPr>
          <w:rFonts w:cs="Courier New"/>
        </w:rPr>
        <w:t>logging</w:t>
      </w:r>
      <w:proofErr w:type="spellEnd"/>
      <w:r>
        <w:rPr>
          <w:rFonts w:cs="Courier New"/>
        </w:rPr>
        <w:t xml:space="preserve">-file. Mogelijk dient de logstash-user aan de </w:t>
      </w:r>
      <w:proofErr w:type="spellStart"/>
      <w:r>
        <w:rPr>
          <w:rFonts w:cs="Courier New"/>
        </w:rPr>
        <w:t>tomcat-group</w:t>
      </w:r>
      <w:proofErr w:type="spellEnd"/>
      <w:r>
        <w:rPr>
          <w:rFonts w:cs="Courier New"/>
        </w:rPr>
        <w:t xml:space="preserve"> te worden toegevoegd of dient de toegang van de directories van </w:t>
      </w:r>
      <w:proofErr w:type="spellStart"/>
      <w:r>
        <w:rPr>
          <w:rFonts w:cs="Courier New"/>
        </w:rPr>
        <w:t>tomcat</w:t>
      </w:r>
      <w:proofErr w:type="spellEnd"/>
      <w:r>
        <w:rPr>
          <w:rFonts w:cs="Courier New"/>
        </w:rPr>
        <w:t xml:space="preserve"> te worden versoepeld ("</w:t>
      </w:r>
      <w:proofErr w:type="spellStart"/>
      <w:r w:rsidRPr="0011085F">
        <w:rPr>
          <w:rFonts w:ascii="Courier New" w:hAnsi="Courier New" w:cs="Courier New"/>
        </w:rPr>
        <w:t>chmod</w:t>
      </w:r>
      <w:proofErr w:type="spellEnd"/>
      <w:r w:rsidRPr="0011085F">
        <w:rPr>
          <w:rFonts w:ascii="Courier New" w:hAnsi="Courier New" w:cs="Courier New"/>
        </w:rPr>
        <w:t xml:space="preserve"> 755</w:t>
      </w:r>
      <w:r>
        <w:rPr>
          <w:rFonts w:cs="Courier New"/>
        </w:rPr>
        <w:t>" geeft andere users zoals de logstash-user toega</w:t>
      </w:r>
      <w:r w:rsidR="00B01FE1">
        <w:rPr>
          <w:rFonts w:cs="Courier New"/>
        </w:rPr>
        <w:t>n</w:t>
      </w:r>
      <w:r>
        <w:rPr>
          <w:rFonts w:cs="Courier New"/>
        </w:rPr>
        <w:t>g tot de bestanden in die mappen).</w:t>
      </w:r>
    </w:p>
    <w:p w:rsidR="00683A23" w:rsidRPr="00EA12A1" w:rsidRDefault="00683A23" w:rsidP="00683A23">
      <w:pPr>
        <w:pStyle w:val="Kop3"/>
      </w:pPr>
      <w:r>
        <w:t>Starten</w:t>
      </w:r>
    </w:p>
    <w:p w:rsidR="00683A23" w:rsidRDefault="0011085F" w:rsidP="00683A23">
      <w:r>
        <w:t>Logstash</w:t>
      </w:r>
      <w:r w:rsidR="004617CC">
        <w:t xml:space="preserve"> </w:t>
      </w:r>
      <w:r w:rsidR="00683A23">
        <w:t>kan nu gestart worden.</w:t>
      </w:r>
    </w:p>
    <w:p w:rsidR="00683A23" w:rsidRDefault="00683A23" w:rsidP="00683A23">
      <w:r>
        <w:t xml:space="preserve">Gebruik hiervoor bijvoorbeeld het commando: </w:t>
      </w:r>
      <w:r w:rsidRPr="003E1C44">
        <w:rPr>
          <w:i/>
        </w:rPr>
        <w:t>/</w:t>
      </w:r>
      <w:proofErr w:type="spellStart"/>
      <w:r w:rsidRPr="003E1C44">
        <w:rPr>
          <w:rFonts w:ascii="Courier New" w:hAnsi="Courier New" w:cs="Courier New"/>
          <w:i/>
        </w:rPr>
        <w:t>etc</w:t>
      </w:r>
      <w:proofErr w:type="spellEnd"/>
      <w:r w:rsidRPr="003E1C44">
        <w:rPr>
          <w:rFonts w:ascii="Courier New" w:hAnsi="Courier New" w:cs="Courier New"/>
          <w:i/>
        </w:rPr>
        <w:t>/</w:t>
      </w:r>
      <w:proofErr w:type="spellStart"/>
      <w:r w:rsidRPr="003E1C44">
        <w:rPr>
          <w:rFonts w:ascii="Courier New" w:hAnsi="Courier New" w:cs="Courier New"/>
          <w:i/>
        </w:rPr>
        <w:t>init.d</w:t>
      </w:r>
      <w:proofErr w:type="spellEnd"/>
      <w:r w:rsidRPr="003E1C44">
        <w:rPr>
          <w:rFonts w:ascii="Courier New" w:hAnsi="Courier New" w:cs="Courier New"/>
          <w:i/>
        </w:rPr>
        <w:t>/</w:t>
      </w:r>
      <w:r w:rsidR="0011085F">
        <w:t>l</w:t>
      </w:r>
      <w:r w:rsidR="0011085F" w:rsidRPr="0011085F">
        <w:rPr>
          <w:rFonts w:ascii="Courier New" w:hAnsi="Courier New" w:cs="Courier New"/>
          <w:i/>
        </w:rPr>
        <w:t>ogstash</w:t>
      </w:r>
      <w:r w:rsidRPr="003E1C44">
        <w:rPr>
          <w:rFonts w:ascii="Courier New" w:hAnsi="Courier New" w:cs="Courier New"/>
          <w:i/>
        </w:rPr>
        <w:t>start</w:t>
      </w:r>
    </w:p>
    <w:p w:rsidR="00683A23" w:rsidRPr="004C43C9" w:rsidRDefault="00683A23" w:rsidP="00683A23">
      <w:pPr>
        <w:rPr>
          <w:rFonts w:ascii="Courier New" w:hAnsi="Courier New" w:cs="Courier New"/>
        </w:rPr>
      </w:pPr>
      <w:r w:rsidRPr="004C43C9">
        <w:t xml:space="preserve">of </w:t>
      </w:r>
      <w:r w:rsidRPr="004C43C9">
        <w:rPr>
          <w:rFonts w:ascii="Courier New" w:hAnsi="Courier New" w:cs="Courier New"/>
        </w:rPr>
        <w:t xml:space="preserve">service </w:t>
      </w:r>
      <w:r w:rsidR="0011085F" w:rsidRPr="004C43C9">
        <w:rPr>
          <w:rFonts w:ascii="Courier New" w:hAnsi="Courier New" w:cs="Courier New"/>
        </w:rPr>
        <w:t>logstash</w:t>
      </w:r>
      <w:r w:rsidRPr="004C43C9">
        <w:rPr>
          <w:rFonts w:ascii="Courier New" w:hAnsi="Courier New" w:cs="Courier New"/>
        </w:rPr>
        <w:t xml:space="preserve"> start</w:t>
      </w:r>
    </w:p>
    <w:p w:rsidR="00B01FE1" w:rsidRPr="00EA12A1" w:rsidRDefault="00B01FE1" w:rsidP="00B01FE1">
      <w:pPr>
        <w:pStyle w:val="Kop1"/>
      </w:pPr>
      <w:bookmarkStart w:id="24" w:name="_Toc427144036"/>
      <w:proofErr w:type="spellStart"/>
      <w:r>
        <w:lastRenderedPageBreak/>
        <w:t>Kibana</w:t>
      </w:r>
      <w:bookmarkEnd w:id="24"/>
      <w:proofErr w:type="spellEnd"/>
    </w:p>
    <w:p w:rsidR="00B01FE1" w:rsidRPr="00EA12A1" w:rsidRDefault="00B01FE1" w:rsidP="00B01FE1">
      <w:r>
        <w:t xml:space="preserve">Dit hoofdstuk </w:t>
      </w:r>
      <w:r w:rsidRPr="00EA12A1">
        <w:t>beschrijft de installatie</w:t>
      </w:r>
      <w:r>
        <w:t xml:space="preserve"> van </w:t>
      </w:r>
      <w:proofErr w:type="spellStart"/>
      <w:r>
        <w:t>Kibana</w:t>
      </w:r>
      <w:proofErr w:type="spellEnd"/>
      <w:r>
        <w:t xml:space="preserve"> op een Unix omgeving.</w:t>
      </w:r>
    </w:p>
    <w:p w:rsidR="00B01FE1" w:rsidRDefault="00B01FE1" w:rsidP="00B01FE1">
      <w:pPr>
        <w:pStyle w:val="Kop3"/>
      </w:pPr>
      <w:r>
        <w:t>Installatie</w:t>
      </w:r>
    </w:p>
    <w:p w:rsidR="00B01FE1" w:rsidRDefault="00B01FE1" w:rsidP="00B01FE1">
      <w:r>
        <w:t>Log in op de gewenste server en verkrijg root-rechten.</w:t>
      </w:r>
    </w:p>
    <w:p w:rsidR="00B01FE1" w:rsidRDefault="00B01FE1" w:rsidP="00B01FE1"/>
    <w:p w:rsidR="007B74B3" w:rsidRDefault="007B74B3" w:rsidP="007B74B3">
      <w:r>
        <w:t xml:space="preserve">Plaats het volgende bestand in de </w:t>
      </w:r>
      <w:r w:rsidRPr="004C43C9">
        <w:rPr>
          <w:rFonts w:ascii="Courier New" w:hAnsi="Courier New" w:cs="Courier New"/>
        </w:rPr>
        <w:t>/</w:t>
      </w:r>
      <w:proofErr w:type="spellStart"/>
      <w:r w:rsidRPr="004C43C9">
        <w:rPr>
          <w:rFonts w:ascii="Courier New" w:hAnsi="Courier New" w:cs="Courier New"/>
        </w:rPr>
        <w:t>tmp</w:t>
      </w:r>
      <w:proofErr w:type="spellEnd"/>
      <w:r>
        <w:t xml:space="preserve"> directory:</w:t>
      </w:r>
    </w:p>
    <w:p w:rsidR="007B74B3" w:rsidRPr="0011085F" w:rsidRDefault="007B74B3" w:rsidP="007B74B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  <w:t>artefacten/</w:t>
      </w:r>
      <w:proofErr w:type="spellStart"/>
      <w:r>
        <w:rPr>
          <w:rFonts w:ascii="Courier New" w:hAnsi="Courier New" w:cs="Courier New"/>
        </w:rPr>
        <w:t>logging</w:t>
      </w:r>
      <w:proofErr w:type="spellEnd"/>
      <w:r>
        <w:rPr>
          <w:rFonts w:ascii="Courier New" w:hAnsi="Courier New" w:cs="Courier New"/>
        </w:rPr>
        <w:t>/</w:t>
      </w:r>
      <w:r w:rsidRPr="00B01FE1">
        <w:rPr>
          <w:rFonts w:ascii="Courier New" w:hAnsi="Courier New" w:cs="Courier New"/>
        </w:rPr>
        <w:t>kibana-3.1.0.tar.gz</w:t>
      </w:r>
    </w:p>
    <w:p w:rsidR="00B01FE1" w:rsidRDefault="00B01FE1" w:rsidP="00B01FE1">
      <w:pPr>
        <w:pStyle w:val="Kop3"/>
      </w:pPr>
      <w:r>
        <w:t>Configuratie</w:t>
      </w:r>
    </w:p>
    <w:p w:rsidR="00B01FE1" w:rsidRPr="005D5170" w:rsidRDefault="00B01FE1" w:rsidP="00B01FE1">
      <w:r>
        <w:t xml:space="preserve">Pak het bestandsarchief uit en wijzig het bestand </w:t>
      </w:r>
      <w:r w:rsidRPr="00B01FE1">
        <w:rPr>
          <w:i/>
        </w:rPr>
        <w:t>config.js</w:t>
      </w:r>
      <w:r w:rsidR="007B74B3">
        <w:rPr>
          <w:i/>
        </w:rPr>
        <w:t xml:space="preserve"> </w:t>
      </w:r>
      <w:r w:rsidRPr="00B01FE1">
        <w:t>en</w:t>
      </w:r>
      <w:r>
        <w:t xml:space="preserve"> wijzig de parameter "</w:t>
      </w:r>
      <w:proofErr w:type="spellStart"/>
      <w:r w:rsidRPr="00B01FE1">
        <w:rPr>
          <w:rFonts w:ascii="Courier New" w:hAnsi="Courier New" w:cs="Courier New"/>
        </w:rPr>
        <w:t>elasticsearch</w:t>
      </w:r>
      <w:proofErr w:type="spellEnd"/>
      <w:r>
        <w:t xml:space="preserve">" naar </w:t>
      </w:r>
      <w:r w:rsidR="00BD6F07">
        <w:t xml:space="preserve">enkel </w:t>
      </w:r>
      <w:r>
        <w:t xml:space="preserve">de </w:t>
      </w:r>
      <w:proofErr w:type="spellStart"/>
      <w:r>
        <w:t>hostname</w:t>
      </w:r>
      <w:proofErr w:type="spellEnd"/>
      <w:r>
        <w:t xml:space="preserve"> van je </w:t>
      </w:r>
      <w:proofErr w:type="spellStart"/>
      <w:r>
        <w:t>ElasticSearch</w:t>
      </w:r>
      <w:proofErr w:type="spellEnd"/>
      <w:r>
        <w:t xml:space="preserve"> server.</w:t>
      </w:r>
    </w:p>
    <w:p w:rsidR="00B01FE1" w:rsidRPr="00EA12A1" w:rsidRDefault="00B01FE1" w:rsidP="00B01FE1">
      <w:pPr>
        <w:pStyle w:val="Kop3"/>
      </w:pPr>
      <w:r>
        <w:t>Starten / beschikbaar stellen</w:t>
      </w:r>
    </w:p>
    <w:p w:rsidR="00B01FE1" w:rsidRDefault="00B01FE1" w:rsidP="00B01FE1">
      <w:proofErr w:type="spellStart"/>
      <w:r>
        <w:t>Kibana</w:t>
      </w:r>
      <w:proofErr w:type="spellEnd"/>
      <w:r>
        <w:t xml:space="preserve"> kan beschikbaar gesteld worden, door de uitgepakte directory inclusief gewijzigde configuratie op je webserver te plaatsen.</w:t>
      </w:r>
    </w:p>
    <w:p w:rsidR="00B01FE1" w:rsidRPr="00EA12A1" w:rsidRDefault="00B01FE1" w:rsidP="00B01FE1">
      <w:r>
        <w:t xml:space="preserve">Ga met je browser naar je webserver. Als er geen foutmelding getoond wordt in </w:t>
      </w:r>
      <w:proofErr w:type="spellStart"/>
      <w:r>
        <w:t>Kibana</w:t>
      </w:r>
      <w:proofErr w:type="spellEnd"/>
      <w:r>
        <w:t xml:space="preserve">, heb je </w:t>
      </w:r>
      <w:proofErr w:type="spellStart"/>
      <w:r>
        <w:t>Kibana</w:t>
      </w:r>
      <w:proofErr w:type="spellEnd"/>
      <w:r>
        <w:t xml:space="preserve"> juist geconfigureerd.</w:t>
      </w:r>
    </w:p>
    <w:p w:rsidR="00490574" w:rsidRDefault="00490574">
      <w:pPr>
        <w:spacing w:line="240" w:lineRule="auto"/>
      </w:pPr>
      <w:r>
        <w:br w:type="page"/>
      </w:r>
    </w:p>
    <w:p w:rsidR="00490574" w:rsidRDefault="00490574" w:rsidP="00490574">
      <w:pPr>
        <w:pStyle w:val="Kop1"/>
      </w:pPr>
      <w:bookmarkStart w:id="25" w:name="_Toc427144037"/>
      <w:proofErr w:type="spellStart"/>
      <w:r>
        <w:lastRenderedPageBreak/>
        <w:t>Elastic</w:t>
      </w:r>
      <w:proofErr w:type="spellEnd"/>
      <w:r>
        <w:t xml:space="preserve"> HQ</w:t>
      </w:r>
      <w:bookmarkEnd w:id="25"/>
    </w:p>
    <w:p w:rsidR="00490574" w:rsidRPr="00490574" w:rsidRDefault="00490574" w:rsidP="00490574"/>
    <w:p w:rsidR="00490574" w:rsidRPr="00EA12A1" w:rsidRDefault="00490574" w:rsidP="00490574">
      <w:r>
        <w:t xml:space="preserve">Dit hoofdstuk </w:t>
      </w:r>
      <w:r w:rsidRPr="00EA12A1">
        <w:t>beschrijft de installatie</w:t>
      </w:r>
      <w:r>
        <w:t xml:space="preserve"> van </w:t>
      </w:r>
      <w:proofErr w:type="spellStart"/>
      <w:r>
        <w:t>Elastic</w:t>
      </w:r>
      <w:proofErr w:type="spellEnd"/>
      <w:r>
        <w:t xml:space="preserve"> HQ op een Unix omgeving.</w:t>
      </w:r>
    </w:p>
    <w:p w:rsidR="00490574" w:rsidRDefault="00490574" w:rsidP="00490574">
      <w:pPr>
        <w:pStyle w:val="Kop3"/>
      </w:pPr>
      <w:r>
        <w:t>Installatie</w:t>
      </w:r>
    </w:p>
    <w:p w:rsidR="006A64CF" w:rsidRDefault="006A64CF" w:rsidP="006A64CF">
      <w:r>
        <w:t xml:space="preserve">Plaats het volgende bestand in de </w:t>
      </w:r>
      <w:r w:rsidRPr="004C43C9">
        <w:rPr>
          <w:rFonts w:ascii="Courier New" w:hAnsi="Courier New" w:cs="Courier New"/>
        </w:rPr>
        <w:t>/</w:t>
      </w:r>
      <w:proofErr w:type="spellStart"/>
      <w:r w:rsidRPr="004C43C9">
        <w:rPr>
          <w:rFonts w:ascii="Courier New" w:hAnsi="Courier New" w:cs="Courier New"/>
        </w:rPr>
        <w:t>tmp</w:t>
      </w:r>
      <w:proofErr w:type="spellEnd"/>
      <w:r>
        <w:t xml:space="preserve"> directory:</w:t>
      </w:r>
    </w:p>
    <w:p w:rsidR="006A64CF" w:rsidRPr="005D7745" w:rsidRDefault="006A64CF" w:rsidP="006A64CF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ab/>
      </w:r>
      <w:proofErr w:type="spellStart"/>
      <w:r w:rsidRPr="005D7745">
        <w:rPr>
          <w:rFonts w:ascii="Courier New" w:hAnsi="Courier New" w:cs="Courier New"/>
          <w:lang w:val="en-US"/>
        </w:rPr>
        <w:t>artefacten</w:t>
      </w:r>
      <w:proofErr w:type="spellEnd"/>
      <w:r w:rsidRPr="005D7745">
        <w:rPr>
          <w:rFonts w:ascii="Courier New" w:hAnsi="Courier New" w:cs="Courier New"/>
          <w:lang w:val="en-US"/>
        </w:rPr>
        <w:t>/logging/royrusso-elasticsearch-HQ-603ae9e.zip</w:t>
      </w:r>
    </w:p>
    <w:p w:rsidR="00490574" w:rsidRPr="005D7745" w:rsidRDefault="00490574" w:rsidP="00490574">
      <w:pPr>
        <w:rPr>
          <w:lang w:val="en-US"/>
        </w:rPr>
      </w:pPr>
      <w:r w:rsidRPr="005D7745">
        <w:rPr>
          <w:rFonts w:ascii="Courier New" w:hAnsi="Courier New" w:cs="Courier New"/>
          <w:lang w:val="en-US"/>
        </w:rPr>
        <w:tab/>
      </w:r>
    </w:p>
    <w:p w:rsidR="00490574" w:rsidRPr="00EA12A1" w:rsidRDefault="00490574" w:rsidP="00490574">
      <w:pPr>
        <w:pStyle w:val="Kop3"/>
      </w:pPr>
      <w:r>
        <w:t>Starten / beschikbaar stellen</w:t>
      </w:r>
    </w:p>
    <w:p w:rsidR="00490574" w:rsidRDefault="008E725C" w:rsidP="00490574">
      <w:proofErr w:type="spellStart"/>
      <w:r>
        <w:t>Elastic</w:t>
      </w:r>
      <w:proofErr w:type="spellEnd"/>
      <w:r>
        <w:t xml:space="preserve"> HQ </w:t>
      </w:r>
      <w:r w:rsidR="00490574">
        <w:t>kan beschikbaar gesteld worden, door de uitgepakte directory inclusief gewijzigde configuratie op je webserver te plaatsen.</w:t>
      </w:r>
    </w:p>
    <w:p w:rsidR="00490574" w:rsidRDefault="00490574" w:rsidP="00490574">
      <w:r>
        <w:t xml:space="preserve">Ga met je browser naar je webserver. Als er geen foutmelding getoond wordt in </w:t>
      </w:r>
      <w:proofErr w:type="spellStart"/>
      <w:r w:rsidR="008E725C">
        <w:t>Elastic</w:t>
      </w:r>
      <w:proofErr w:type="spellEnd"/>
      <w:r w:rsidR="008E725C">
        <w:t xml:space="preserve"> HQ</w:t>
      </w:r>
      <w:r>
        <w:t xml:space="preserve">, heb je </w:t>
      </w:r>
      <w:proofErr w:type="spellStart"/>
      <w:r w:rsidR="008E725C">
        <w:t>Elastic</w:t>
      </w:r>
      <w:proofErr w:type="spellEnd"/>
      <w:r w:rsidR="008E725C">
        <w:t xml:space="preserve"> HQ </w:t>
      </w:r>
      <w:r>
        <w:t>juist geconfigureerd.</w:t>
      </w:r>
    </w:p>
    <w:p w:rsidR="00F85C3D" w:rsidRDefault="00F85C3D" w:rsidP="00490574">
      <w:r>
        <w:t xml:space="preserve">Nu kun je </w:t>
      </w:r>
      <w:proofErr w:type="spellStart"/>
      <w:r>
        <w:t>connecten</w:t>
      </w:r>
      <w:proofErr w:type="spellEnd"/>
      <w:r>
        <w:t xml:space="preserve"> naar </w:t>
      </w:r>
      <w:proofErr w:type="spellStart"/>
      <w:r>
        <w:t>Elastic</w:t>
      </w:r>
      <w:proofErr w:type="spellEnd"/>
      <w:r>
        <w:t xml:space="preserve"> HQ door de </w:t>
      </w:r>
      <w:proofErr w:type="spellStart"/>
      <w:r>
        <w:t>url</w:t>
      </w:r>
      <w:proofErr w:type="spellEnd"/>
      <w:r>
        <w:t xml:space="preserve"> van de server waar </w:t>
      </w:r>
      <w:proofErr w:type="spellStart"/>
      <w:r>
        <w:t>Elasticsearch</w:t>
      </w:r>
      <w:proofErr w:type="spellEnd"/>
      <w:r>
        <w:t xml:space="preserve"> staat in te vullen aangevuld met poort 9200. Bijvoorbeeld:</w:t>
      </w:r>
    </w:p>
    <w:p w:rsidR="00F85C3D" w:rsidRDefault="00F85C3D" w:rsidP="00490574">
      <w:r>
        <w:t>logging.modernodam.nl:9200.</w:t>
      </w:r>
    </w:p>
    <w:p w:rsidR="00F85C3D" w:rsidRPr="00EA12A1" w:rsidRDefault="00F85C3D" w:rsidP="00490574"/>
    <w:p w:rsidR="00B01FE1" w:rsidRDefault="00B01FE1" w:rsidP="00490574"/>
    <w:p w:rsidR="00C505FE" w:rsidRDefault="00C505FE" w:rsidP="00490574"/>
    <w:p w:rsidR="00C505FE" w:rsidRDefault="00487A27" w:rsidP="00C505FE">
      <w:pPr>
        <w:pStyle w:val="Kop1"/>
      </w:pPr>
      <w:bookmarkStart w:id="26" w:name="_Toc427144038"/>
      <w:r>
        <w:lastRenderedPageBreak/>
        <w:t>Aandachtspunten onderhoud</w:t>
      </w:r>
      <w:bookmarkEnd w:id="26"/>
    </w:p>
    <w:p w:rsidR="00487A27" w:rsidRDefault="00487A27" w:rsidP="00487A27">
      <w:pPr>
        <w:pStyle w:val="Kop2"/>
      </w:pPr>
      <w:bookmarkStart w:id="27" w:name="_Toc427144039"/>
      <w:proofErr w:type="spellStart"/>
      <w:r>
        <w:t>Elasticsearch</w:t>
      </w:r>
      <w:proofErr w:type="spellEnd"/>
      <w:r>
        <w:t xml:space="preserve"> indexen</w:t>
      </w:r>
      <w:bookmarkEnd w:id="27"/>
    </w:p>
    <w:p w:rsidR="00371593" w:rsidRDefault="00371593" w:rsidP="00371593">
      <w:proofErr w:type="spellStart"/>
      <w:r>
        <w:t>Elasticsearch</w:t>
      </w:r>
      <w:proofErr w:type="spellEnd"/>
      <w:r>
        <w:t xml:space="preserve"> maakt per dag een index aan. </w:t>
      </w:r>
      <w:r w:rsidR="00487A27">
        <w:t xml:space="preserve">De </w:t>
      </w:r>
      <w:proofErr w:type="spellStart"/>
      <w:r w:rsidR="00487A27">
        <w:t>logging</w:t>
      </w:r>
      <w:proofErr w:type="spellEnd"/>
      <w:r w:rsidR="00487A27">
        <w:t xml:space="preserve"> kan naar loop van tijd worden opgeschoond, waarbij de periode per omgeving anders zal zijn. Op de ontwikkel omgeving is een termijn van 3 dagen genoeg, op de proeftuin zal dit eerder richting een maand gaan. Operationeel wellicht nog langer. Daarnaast is dit per index afhankelijk. De </w:t>
      </w:r>
      <w:proofErr w:type="spellStart"/>
      <w:r w:rsidR="00487A27">
        <w:t>logging</w:t>
      </w:r>
      <w:proofErr w:type="spellEnd"/>
      <w:r w:rsidR="00487A27">
        <w:t xml:space="preserve"> van applicaties is niet noodzakelijk om die lang te bewaren, </w:t>
      </w:r>
      <w:proofErr w:type="spellStart"/>
      <w:r w:rsidR="00487A27">
        <w:t>logging</w:t>
      </w:r>
      <w:proofErr w:type="spellEnd"/>
      <w:r w:rsidR="00487A27">
        <w:t xml:space="preserve"> die gaat over aantallen berichten is echter weer een ander verhaal. Daarom is het van belang om de juiste </w:t>
      </w:r>
      <w:proofErr w:type="spellStart"/>
      <w:r w:rsidR="00487A27">
        <w:t>tag’s</w:t>
      </w:r>
      <w:proofErr w:type="spellEnd"/>
      <w:r w:rsidR="00487A27">
        <w:t xml:space="preserve"> mee te geven aan een </w:t>
      </w:r>
      <w:proofErr w:type="spellStart"/>
      <w:r w:rsidR="00487A27">
        <w:t>logmessage</w:t>
      </w:r>
      <w:proofErr w:type="spellEnd"/>
      <w:r w:rsidR="00487A27">
        <w:t xml:space="preserve">. Voorlopig kan onderstaand script gebruikt worden om via een </w:t>
      </w:r>
      <w:proofErr w:type="spellStart"/>
      <w:r w:rsidR="00487A27">
        <w:t>cronjob</w:t>
      </w:r>
      <w:proofErr w:type="spellEnd"/>
      <w:r w:rsidR="00487A27">
        <w:t xml:space="preserve"> de overbodige indexen te verwijderen.</w:t>
      </w:r>
    </w:p>
    <w:p w:rsidR="00487A27" w:rsidRDefault="00487A27" w:rsidP="00371593"/>
    <w:p w:rsidR="00487A27" w:rsidRDefault="00231340" w:rsidP="00371593">
      <w:hyperlink r:id="rId16" w:history="1">
        <w:r w:rsidR="00487A27" w:rsidRPr="00C42A51">
          <w:rPr>
            <w:rStyle w:val="Hyperlink"/>
          </w:rPr>
          <w:t>https://github.com/andreioprisan/logstash-elasticsearch-backup/blob/master/logstash-elasticsearch-cleanup.sh</w:t>
        </w:r>
      </w:hyperlink>
    </w:p>
    <w:p w:rsidR="00487A27" w:rsidRDefault="00487A27" w:rsidP="00371593"/>
    <w:p w:rsidR="00487A27" w:rsidRDefault="00487A27" w:rsidP="00487A27">
      <w:pPr>
        <w:pStyle w:val="Kop2"/>
      </w:pPr>
      <w:bookmarkStart w:id="28" w:name="_Toc427144040"/>
      <w:r>
        <w:t>Logrotatie</w:t>
      </w:r>
      <w:bookmarkEnd w:id="28"/>
    </w:p>
    <w:p w:rsidR="00487A27" w:rsidRDefault="00487A27" w:rsidP="00487A27">
      <w:r>
        <w:t xml:space="preserve">Voor alle servers geld dat logrotatie moet worden geconfigureerd voor </w:t>
      </w:r>
      <w:proofErr w:type="spellStart"/>
      <w:r>
        <w:t>tomcat</w:t>
      </w:r>
      <w:proofErr w:type="spellEnd"/>
      <w:r>
        <w:t xml:space="preserve"> logs, logstash logs en </w:t>
      </w:r>
      <w:proofErr w:type="spellStart"/>
      <w:r>
        <w:t>elasticsearch</w:t>
      </w:r>
      <w:proofErr w:type="spellEnd"/>
      <w:r>
        <w:t xml:space="preserve"> logs. De termijn van rotatie zal per omgeving verschillen, zo is op ontwikkel omgeving een termijn van 3 dagen acceptabel maar op de proeftuin zal de periode langer moeten zijn.</w:t>
      </w:r>
    </w:p>
    <w:p w:rsidR="00487A27" w:rsidRPr="00487A27" w:rsidRDefault="00487A27" w:rsidP="00487A27"/>
    <w:sectPr w:rsidR="00487A27" w:rsidRPr="00487A27" w:rsidSect="00F91A7D">
      <w:headerReference w:type="even" r:id="rId17"/>
      <w:footerReference w:type="even" r:id="rId18"/>
      <w:type w:val="continuous"/>
      <w:pgSz w:w="11906" w:h="16838" w:code="9"/>
      <w:pgMar w:top="2520" w:right="960" w:bottom="1080" w:left="3220" w:header="200" w:footer="66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874B8" w:rsidRDefault="006874B8" w:rsidP="005B035C">
      <w:pPr>
        <w:spacing w:line="240" w:lineRule="auto"/>
      </w:pPr>
      <w:r>
        <w:separator/>
      </w:r>
    </w:p>
  </w:endnote>
  <w:endnote w:type="continuationSeparator" w:id="0">
    <w:p w:rsidR="006874B8" w:rsidRDefault="006874B8" w:rsidP="005B035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  <w:embedRegular r:id="rId1" w:fontKey="{8BE3CD91-828B-4433-BAC2-A8516D9E9AC5}"/>
    <w:embedBold r:id="rId2" w:fontKey="{A4D2F9DA-C452-442F-BE4F-B048B88487C6}"/>
    <w:embedItalic r:id="rId3" w:fontKey="{30E7442C-312A-4691-9187-D929E4CF4BE4}"/>
    <w:embedBoldItalic r:id="rId4" w:fontKey="{BF81C5DE-DC12-4B66-B3DD-FD0FC31F0A07}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5" w:fontKey="{5E243607-4C9E-4797-8B1B-AA56277641C0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6" w:fontKey="{071BBAC7-235D-465A-998A-5DBA09F07ADC}"/>
    <w:embedBold r:id="rId7" w:fontKey="{A8A2E470-9770-4234-B9EF-CB0C69F5DCA4}"/>
  </w:font>
  <w:font w:name="Verdana-Bold"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8" w:fontKey="{F0AA3BCC-2BC9-47D7-BE22-24DE665ADFC3}"/>
  </w:font>
  <w:font w:name="Times">
    <w:panose1 w:val="02020603050405020304"/>
    <w:charset w:val="00"/>
    <w:family w:val="roman"/>
    <w:pitch w:val="variable"/>
    <w:sig w:usb0="E0002EFF" w:usb1="C0007843" w:usb2="00000009" w:usb3="00000000" w:csb0="000001FF" w:csb1="00000000"/>
    <w:embedRegular r:id="rId9" w:fontKey="{890A1CFE-B2B7-453A-B8B8-1875484847AC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260"/>
      <w:gridCol w:w="1392"/>
    </w:tblGrid>
    <w:tr w:rsidR="00402F05" w:rsidTr="00B523B1">
      <w:trPr>
        <w:trHeight w:hRule="exact" w:val="240"/>
      </w:trPr>
      <w:tc>
        <w:tcPr>
          <w:tcW w:w="6260" w:type="dxa"/>
          <w:shd w:val="clear" w:color="auto" w:fill="auto"/>
        </w:tcPr>
        <w:p w:rsidR="00402F05" w:rsidRPr="00C12E90" w:rsidRDefault="00402F05" w:rsidP="00B523B1">
          <w:pPr>
            <w:rPr>
              <w:rStyle w:val="Huisstijl-Rubricering"/>
            </w:rPr>
          </w:pPr>
        </w:p>
      </w:tc>
      <w:tc>
        <w:tcPr>
          <w:tcW w:w="1392" w:type="dxa"/>
        </w:tcPr>
        <w:p w:rsidR="00402F05" w:rsidRPr="006B1455" w:rsidRDefault="00402F05" w:rsidP="00B523B1">
          <w:pPr>
            <w:pStyle w:val="Huisstijl-Paginanummering"/>
            <w:jc w:val="right"/>
          </w:pPr>
          <w:r w:rsidRPr="006B1455">
            <w:t xml:space="preserve">Pagina </w:t>
          </w:r>
          <w:r w:rsidR="006D2431">
            <w:fldChar w:fldCharType="begin"/>
          </w:r>
          <w:r>
            <w:instrText xml:space="preserve"> PAGE   \* MERGEFORMAT </w:instrText>
          </w:r>
          <w:r w:rsidR="006D2431">
            <w:fldChar w:fldCharType="separate"/>
          </w:r>
          <w:r>
            <w:t>2</w:t>
          </w:r>
          <w:r w:rsidR="006D2431">
            <w:fldChar w:fldCharType="end"/>
          </w:r>
          <w:r w:rsidRPr="006B1455">
            <w:t xml:space="preserve"> van </w:t>
          </w:r>
          <w:fldSimple w:instr=" NUMPAGES   \* MERGEFORMAT ">
            <w:r w:rsidR="008217E0">
              <w:t>10</w:t>
            </w:r>
          </w:fldSimple>
        </w:p>
      </w:tc>
    </w:tr>
  </w:tbl>
  <w:p w:rsidR="00402F05" w:rsidRPr="00BC3B53" w:rsidRDefault="00402F05" w:rsidP="00B523B1">
    <w:pPr>
      <w:spacing w:line="240" w:lineRule="auto"/>
      <w:rPr>
        <w:sz w:val="2"/>
        <w:szCs w:val="2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260"/>
      <w:gridCol w:w="1392"/>
    </w:tblGrid>
    <w:tr w:rsidR="00402F05" w:rsidTr="005B4F97">
      <w:trPr>
        <w:trHeight w:hRule="exact" w:val="240"/>
      </w:trPr>
      <w:tc>
        <w:tcPr>
          <w:tcW w:w="6260" w:type="dxa"/>
          <w:shd w:val="clear" w:color="auto" w:fill="auto"/>
        </w:tcPr>
        <w:p w:rsidR="00402F05" w:rsidRPr="00C12E90" w:rsidRDefault="00402F05" w:rsidP="002E14E1">
          <w:pPr>
            <w:rPr>
              <w:rStyle w:val="Huisstijl-Rubricering"/>
            </w:rPr>
          </w:pPr>
        </w:p>
      </w:tc>
      <w:tc>
        <w:tcPr>
          <w:tcW w:w="1392" w:type="dxa"/>
        </w:tcPr>
        <w:p w:rsidR="00402F05" w:rsidRPr="006B1455" w:rsidRDefault="00402F05" w:rsidP="002E14E1">
          <w:pPr>
            <w:pStyle w:val="Huisstijl-Paginanummering"/>
            <w:jc w:val="right"/>
          </w:pPr>
          <w:r w:rsidRPr="006B1455">
            <w:t xml:space="preserve">Pagina </w:t>
          </w:r>
          <w:r w:rsidR="006D2431">
            <w:fldChar w:fldCharType="begin"/>
          </w:r>
          <w:r>
            <w:instrText xml:space="preserve"> PAGE   \* MERGEFORMAT </w:instrText>
          </w:r>
          <w:r w:rsidR="006D2431">
            <w:fldChar w:fldCharType="separate"/>
          </w:r>
          <w:r w:rsidR="00231340">
            <w:t>2</w:t>
          </w:r>
          <w:r w:rsidR="006D2431">
            <w:fldChar w:fldCharType="end"/>
          </w:r>
          <w:r w:rsidRPr="006B1455">
            <w:t xml:space="preserve"> van </w:t>
          </w:r>
          <w:fldSimple w:instr=" NUMPAGES   \* MERGEFORMAT ">
            <w:r w:rsidR="00231340">
              <w:t>10</w:t>
            </w:r>
          </w:fldSimple>
        </w:p>
      </w:tc>
    </w:tr>
  </w:tbl>
  <w:p w:rsidR="00402F05" w:rsidRPr="00BC3B53" w:rsidRDefault="00402F05" w:rsidP="00B74DD5">
    <w:pPr>
      <w:spacing w:line="240" w:lineRule="auto"/>
      <w:rPr>
        <w:sz w:val="2"/>
        <w:szCs w:val="2"/>
      </w:rPr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02F05" w:rsidRPr="00BC3B53" w:rsidRDefault="00402F05" w:rsidP="0039744C">
    <w:pPr>
      <w:spacing w:line="240" w:lineRule="auto"/>
      <w:rPr>
        <w:sz w:val="2"/>
        <w:szCs w:val="2"/>
      </w:rPr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260"/>
      <w:gridCol w:w="1392"/>
    </w:tblGrid>
    <w:tr w:rsidR="00402F05" w:rsidTr="00B523B1">
      <w:trPr>
        <w:trHeight w:hRule="exact" w:val="240"/>
      </w:trPr>
      <w:tc>
        <w:tcPr>
          <w:tcW w:w="6260" w:type="dxa"/>
          <w:shd w:val="clear" w:color="auto" w:fill="auto"/>
        </w:tcPr>
        <w:p w:rsidR="00402F05" w:rsidRPr="00C12E90" w:rsidRDefault="00402F05" w:rsidP="004B7A11">
          <w:pPr>
            <w:pStyle w:val="Huisstijl-Paginanummering"/>
            <w:rPr>
              <w:rStyle w:val="Huisstijl-Rubricering"/>
            </w:rPr>
          </w:pPr>
          <w:r w:rsidRPr="006B1455">
            <w:t xml:space="preserve">Pagina </w:t>
          </w:r>
          <w:r w:rsidR="006D2431">
            <w:fldChar w:fldCharType="begin"/>
          </w:r>
          <w:r>
            <w:instrText xml:space="preserve"> PAGE   \* MERGEFORMAT </w:instrText>
          </w:r>
          <w:r w:rsidR="006D2431">
            <w:fldChar w:fldCharType="separate"/>
          </w:r>
          <w:r>
            <w:t>4</w:t>
          </w:r>
          <w:r w:rsidR="006D2431">
            <w:fldChar w:fldCharType="end"/>
          </w:r>
          <w:r w:rsidRPr="006B1455">
            <w:t xml:space="preserve"> van </w:t>
          </w:r>
          <w:fldSimple w:instr=" NUMPAGES   \* MERGEFORMAT ">
            <w:r w:rsidR="008217E0">
              <w:t>10</w:t>
            </w:r>
          </w:fldSimple>
        </w:p>
      </w:tc>
      <w:tc>
        <w:tcPr>
          <w:tcW w:w="1392" w:type="dxa"/>
        </w:tcPr>
        <w:p w:rsidR="00402F05" w:rsidRPr="006B1455" w:rsidRDefault="00402F05" w:rsidP="00B523B1">
          <w:pPr>
            <w:pStyle w:val="Huisstijl-Paginanummering"/>
            <w:jc w:val="right"/>
          </w:pPr>
        </w:p>
      </w:tc>
    </w:tr>
  </w:tbl>
  <w:p w:rsidR="00402F05" w:rsidRPr="00BC3B53" w:rsidRDefault="00402F05" w:rsidP="00B523B1">
    <w:pPr>
      <w:spacing w:line="240" w:lineRule="auto"/>
      <w:rPr>
        <w:sz w:val="2"/>
        <w:szCs w:val="2"/>
      </w:rPr>
    </w:pPr>
  </w:p>
  <w:p w:rsidR="00402F05" w:rsidRDefault="00402F05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874B8" w:rsidRDefault="006874B8" w:rsidP="005B035C">
      <w:pPr>
        <w:spacing w:line="240" w:lineRule="auto"/>
      </w:pPr>
      <w:r>
        <w:separator/>
      </w:r>
    </w:p>
  </w:footnote>
  <w:footnote w:type="continuationSeparator" w:id="0">
    <w:p w:rsidR="006874B8" w:rsidRDefault="006874B8" w:rsidP="005B035C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02F05" w:rsidRDefault="00402F05">
    <w:pPr>
      <w:pStyle w:val="Koptekst"/>
    </w:pPr>
  </w:p>
  <w:tbl>
    <w:tblPr>
      <w:tblW w:w="7520" w:type="dxa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520"/>
    </w:tblGrid>
    <w:tr w:rsidR="00402F05" w:rsidRPr="00275984" w:rsidTr="00B523B1">
      <w:trPr>
        <w:trHeight w:val="400"/>
      </w:trPr>
      <w:tc>
        <w:tcPr>
          <w:tcW w:w="7520" w:type="dxa"/>
          <w:shd w:val="clear" w:color="auto" w:fill="auto"/>
        </w:tcPr>
        <w:p w:rsidR="00402F05" w:rsidRPr="002E14E1" w:rsidRDefault="003C12CA" w:rsidP="00B523B1">
          <w:pPr>
            <w:adjustRightInd w:val="0"/>
            <w:spacing w:line="180" w:lineRule="exact"/>
            <w:rPr>
              <w:sz w:val="13"/>
            </w:rPr>
          </w:pPr>
          <w:fldSimple w:instr=" DOCPROPERTY  Status  \* MERGEFORMAT ">
            <w:r w:rsidR="008217E0" w:rsidRPr="008217E0">
              <w:rPr>
                <w:rStyle w:val="Huisstijl-Koptekst"/>
              </w:rPr>
              <w:t>Concept</w:t>
            </w:r>
          </w:fldSimple>
          <w:r w:rsidR="00402F05" w:rsidRPr="00D9530B">
            <w:rPr>
              <w:rStyle w:val="Huisstijl-Koptekst"/>
            </w:rPr>
            <w:t xml:space="preserve"> |</w:t>
          </w:r>
          <w:r>
            <w:fldChar w:fldCharType="begin"/>
          </w:r>
          <w:r>
            <w:instrText xml:space="preserve"> TITLE  \* MERGEFORMAT </w:instrText>
          </w:r>
          <w:r>
            <w:fldChar w:fldCharType="separate"/>
          </w:r>
          <w:r w:rsidR="008217E0" w:rsidRPr="008217E0">
            <w:rPr>
              <w:rStyle w:val="Huisstijl-Koptekst"/>
            </w:rPr>
            <w:t>Installatie</w:t>
          </w:r>
          <w:r w:rsidR="008217E0">
            <w:t xml:space="preserve"> handleiding BRP </w:t>
          </w:r>
          <w:proofErr w:type="spellStart"/>
          <w:r w:rsidR="008217E0">
            <w:t>Logging</w:t>
          </w:r>
          <w:proofErr w:type="spellEnd"/>
          <w:r>
            <w:fldChar w:fldCharType="end"/>
          </w:r>
          <w:r w:rsidR="00402F05" w:rsidRPr="00A41EFC">
            <w:rPr>
              <w:rStyle w:val="Huisstijl-Koptekst"/>
            </w:rPr>
            <w:t xml:space="preserve"> |</w:t>
          </w:r>
          <w:fldSimple w:instr=" DOCPROPERTY  Datum  \* MERGEFORMAT ">
            <w:r w:rsidR="008217E0" w:rsidRPr="008217E0">
              <w:rPr>
                <w:rStyle w:val="Huisstijl-Koptekst"/>
              </w:rPr>
              <w:t>maart 2013</w:t>
            </w:r>
          </w:fldSimple>
        </w:p>
      </w:tc>
    </w:tr>
  </w:tbl>
  <w:p w:rsidR="00402F05" w:rsidRDefault="00402F05" w:rsidP="00B523B1">
    <w:pPr>
      <w:pStyle w:val="Koptekst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02F05" w:rsidRDefault="00402F05" w:rsidP="000D7BB7">
    <w:pPr>
      <w:pStyle w:val="Koptekst"/>
      <w:rPr>
        <w:rFonts w:cs="Verdana-Bold"/>
        <w:b/>
        <w:bCs/>
        <w:smallCaps/>
        <w:szCs w:val="18"/>
      </w:rPr>
    </w:pPr>
  </w:p>
  <w:tbl>
    <w:tblPr>
      <w:tblW w:w="7520" w:type="dxa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520"/>
    </w:tblGrid>
    <w:tr w:rsidR="00402F05" w:rsidRPr="00E54991" w:rsidTr="002E14E1">
      <w:trPr>
        <w:trHeight w:val="400"/>
      </w:trPr>
      <w:tc>
        <w:tcPr>
          <w:tcW w:w="7520" w:type="dxa"/>
          <w:shd w:val="clear" w:color="auto" w:fill="auto"/>
        </w:tcPr>
        <w:p w:rsidR="00402F05" w:rsidRPr="00557E5F" w:rsidRDefault="00231340" w:rsidP="00231340">
          <w:pPr>
            <w:tabs>
              <w:tab w:val="right" w:pos="7520"/>
            </w:tabs>
            <w:adjustRightInd w:val="0"/>
            <w:spacing w:line="180" w:lineRule="exact"/>
            <w:rPr>
              <w:sz w:val="13"/>
              <w:szCs w:val="13"/>
            </w:rPr>
          </w:pPr>
          <w:sdt>
            <w:sdtPr>
              <w:rPr>
                <w:rStyle w:val="Huisstijl-Koptekst"/>
                <w:szCs w:val="13"/>
              </w:rPr>
              <w:alias w:val="Status"/>
              <w:tag w:val=""/>
              <w:id w:val="-546147261"/>
              <w:placeholder>
                <w:docPart w:val="6DC53C0D416D464497C1C801EA25AB8B"/>
              </w:placeholder>
    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    <w:text/>
            </w:sdtPr>
            <w:sdtContent>
              <w:r>
                <w:rPr>
                  <w:rStyle w:val="Huisstijl-Koptekst"/>
                  <w:szCs w:val="13"/>
                </w:rPr>
                <w:t xml:space="preserve">Release </w:t>
              </w:r>
            </w:sdtContent>
          </w:sdt>
          <w:r w:rsidR="00402F05" w:rsidRPr="00557E5F">
            <w:rPr>
              <w:rStyle w:val="Huisstijl-Koptekst"/>
              <w:szCs w:val="13"/>
            </w:rPr>
            <w:t xml:space="preserve">| </w:t>
          </w:r>
          <w:r w:rsidR="003C12CA">
            <w:fldChar w:fldCharType="begin"/>
          </w:r>
          <w:r w:rsidR="003C12CA">
            <w:instrText xml:space="preserve"> TITLE  \* MERGEFORMAT </w:instrText>
          </w:r>
          <w:r w:rsidR="003C12CA">
            <w:fldChar w:fldCharType="separate"/>
          </w:r>
          <w:r w:rsidRPr="00231340">
            <w:rPr>
              <w:rStyle w:val="Huisstijl-Koptekst"/>
              <w:szCs w:val="13"/>
            </w:rPr>
            <w:t>Voorbeeldinstallatie</w:t>
          </w:r>
          <w:r w:rsidRPr="00231340">
            <w:rPr>
              <w:sz w:val="13"/>
              <w:szCs w:val="13"/>
            </w:rPr>
            <w:t xml:space="preserve"> BRP </w:t>
          </w:r>
          <w:proofErr w:type="spellStart"/>
          <w:r w:rsidRPr="00231340">
            <w:rPr>
              <w:sz w:val="13"/>
              <w:szCs w:val="13"/>
            </w:rPr>
            <w:t>Logging</w:t>
          </w:r>
          <w:proofErr w:type="spellEnd"/>
          <w:r w:rsidR="003C12CA">
            <w:rPr>
              <w:sz w:val="13"/>
              <w:szCs w:val="13"/>
            </w:rPr>
            <w:fldChar w:fldCharType="end"/>
          </w:r>
          <w:r w:rsidR="00402F05" w:rsidRPr="00557E5F">
            <w:rPr>
              <w:rStyle w:val="Huisstijl-Koptekst"/>
              <w:szCs w:val="13"/>
            </w:rPr>
            <w:t xml:space="preserve"> |</w:t>
          </w:r>
          <w:r w:rsidR="00402F05">
            <w:rPr>
              <w:sz w:val="13"/>
              <w:szCs w:val="13"/>
            </w:rPr>
            <w:t xml:space="preserve"> </w:t>
          </w:r>
          <w:r>
            <w:rPr>
              <w:sz w:val="13"/>
              <w:szCs w:val="13"/>
            </w:rPr>
            <w:t>augustus</w:t>
          </w:r>
          <w:r w:rsidR="002A7172">
            <w:rPr>
              <w:sz w:val="13"/>
              <w:szCs w:val="13"/>
            </w:rPr>
            <w:t xml:space="preserve"> 2015</w:t>
          </w:r>
          <w:r w:rsidR="00402F05" w:rsidRPr="00557E5F">
            <w:rPr>
              <w:rStyle w:val="Huisstijl-Koptekst"/>
              <w:szCs w:val="13"/>
            </w:rPr>
            <w:tab/>
          </w:r>
        </w:p>
      </w:tc>
    </w:tr>
  </w:tbl>
  <w:p w:rsidR="00402F05" w:rsidRPr="00557E5F" w:rsidRDefault="00402F05" w:rsidP="000D7BB7">
    <w:pPr>
      <w:pStyle w:val="Koptekst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02F05" w:rsidRDefault="00231340" w:rsidP="006E263E">
    <w:r>
      <w:rPr>
        <w:noProof/>
        <w:lang w:val="en-US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Text Box 1" o:spid="_x0000_s4097" type="#_x0000_t202" style="position:absolute;margin-left:109.2pt;margin-top:-6.85pt;width:317pt;height:137.5pt;z-index:251657728;visibility:visible;mso-position-vertical-relative:pag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" filled="f" stroked="f">
          <v:textbox style="mso-next-textbox:#Text Box 1">
            <w:txbxContent>
              <w:tbl>
                <w:tblPr>
                  <w:tblW w:w="6120" w:type="dxa"/>
                  <w:tblLayout w:type="fixed"/>
                  <w:tblCellMar>
                    <w:left w:w="0" w:type="dxa"/>
                    <w:right w:w="0" w:type="dxa"/>
                  </w:tblCellMar>
                  <w:tblLook w:val="0000" w:firstRow="0" w:lastRow="0" w:firstColumn="0" w:lastColumn="0" w:noHBand="0" w:noVBand="0"/>
                </w:tblPr>
                <w:tblGrid>
                  <w:gridCol w:w="737"/>
                  <w:gridCol w:w="5383"/>
                </w:tblGrid>
                <w:tr w:rsidR="00402F05">
                  <w:trPr>
                    <w:trHeight w:val="2636"/>
                  </w:trPr>
                  <w:tc>
                    <w:tcPr>
                      <w:tcW w:w="737" w:type="dxa"/>
                      <w:shd w:val="clear" w:color="auto" w:fill="auto"/>
                    </w:tcPr>
                    <w:p w:rsidR="00402F05" w:rsidRDefault="00402F05" w:rsidP="006E263E">
                      <w:pPr>
                        <w:spacing w:line="240" w:lineRule="auto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2BDD2AD4" wp14:editId="5EC0E234">
                            <wp:extent cx="462915" cy="1579245"/>
                            <wp:effectExtent l="19050" t="0" r="0" b="0"/>
                            <wp:docPr id="5" name="Afbeelding 2" descr="RO_Beeldmerk_Zwart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Afbeelding 2" descr="RO_Beeldmerk_Zwart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62915" cy="157924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c>
                  <w:tc>
                    <w:tcPr>
                      <w:tcW w:w="5383" w:type="dxa"/>
                      <w:shd w:val="clear" w:color="auto" w:fill="auto"/>
                    </w:tcPr>
                    <w:p w:rsidR="00402F05" w:rsidRDefault="00402F05" w:rsidP="006E263E">
                      <w:pPr>
                        <w:spacing w:line="240" w:lineRule="auto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28B2C0E8" wp14:editId="6C9F39DA">
                            <wp:extent cx="2339340" cy="1579245"/>
                            <wp:effectExtent l="19050" t="0" r="3810" b="0"/>
                            <wp:docPr id="6" name="Afbeelding 3" descr="RO_BZK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Afbeelding 3" descr="RO_BZK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339340" cy="157924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c>
                </w:tr>
              </w:tbl>
              <w:p w:rsidR="00402F05" w:rsidRDefault="00402F05" w:rsidP="006E263E"/>
            </w:txbxContent>
          </v:textbox>
          <w10:wrap anchory="page"/>
        </v:shape>
      </w:pict>
    </w:r>
  </w:p>
  <w:tbl>
    <w:tblPr>
      <w:tblW w:w="5640" w:type="dxa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5640"/>
    </w:tblGrid>
    <w:tr w:rsidR="00402F05" w:rsidTr="000A01F6">
      <w:trPr>
        <w:cantSplit/>
        <w:trHeight w:hRule="exact" w:val="3340"/>
      </w:trPr>
      <w:tc>
        <w:tcPr>
          <w:tcW w:w="5640" w:type="dxa"/>
          <w:shd w:val="clear" w:color="auto" w:fill="auto"/>
        </w:tcPr>
        <w:p w:rsidR="00402F05" w:rsidRDefault="00402F05" w:rsidP="00094B45">
          <w:pPr>
            <w:ind w:left="240" w:hanging="240"/>
          </w:pPr>
        </w:p>
        <w:p w:rsidR="00402F05" w:rsidRDefault="00402F05" w:rsidP="00094B45">
          <w:pPr>
            <w:ind w:left="240" w:hanging="240"/>
          </w:pPr>
        </w:p>
        <w:p w:rsidR="00402F05" w:rsidRDefault="00402F05" w:rsidP="00094B45">
          <w:pPr>
            <w:ind w:left="240" w:hanging="240"/>
          </w:pPr>
        </w:p>
        <w:p w:rsidR="00402F05" w:rsidRDefault="00402F05" w:rsidP="00094B45">
          <w:pPr>
            <w:ind w:left="240" w:hanging="240"/>
          </w:pPr>
        </w:p>
        <w:p w:rsidR="00402F05" w:rsidRDefault="00402F05" w:rsidP="00094B45">
          <w:pPr>
            <w:ind w:left="240" w:hanging="240"/>
          </w:pPr>
        </w:p>
        <w:p w:rsidR="00402F05" w:rsidRDefault="00402F05" w:rsidP="00094B45">
          <w:pPr>
            <w:ind w:left="240" w:hanging="240"/>
          </w:pPr>
        </w:p>
        <w:p w:rsidR="00402F05" w:rsidRDefault="00402F05" w:rsidP="00094B45">
          <w:pPr>
            <w:ind w:left="240" w:hanging="240"/>
          </w:pPr>
        </w:p>
        <w:p w:rsidR="00402F05" w:rsidRDefault="00402F05" w:rsidP="00094B45">
          <w:pPr>
            <w:ind w:left="240" w:hanging="240"/>
          </w:pPr>
        </w:p>
        <w:p w:rsidR="00402F05" w:rsidRDefault="00402F05" w:rsidP="00094B45">
          <w:pPr>
            <w:ind w:left="240" w:hanging="240"/>
          </w:pPr>
        </w:p>
        <w:p w:rsidR="00402F05" w:rsidRDefault="00402F05" w:rsidP="00094B45">
          <w:pPr>
            <w:ind w:left="240" w:hanging="240"/>
          </w:pPr>
        </w:p>
        <w:p w:rsidR="00402F05" w:rsidRPr="00BC3B53" w:rsidRDefault="00402F05" w:rsidP="00934A5B">
          <w:pPr>
            <w:ind w:left="240" w:hanging="240"/>
          </w:pPr>
        </w:p>
      </w:tc>
    </w:tr>
    <w:tr w:rsidR="00402F05" w:rsidRPr="0056454C" w:rsidTr="007B0280">
      <w:trPr>
        <w:cantSplit/>
        <w:trHeight w:hRule="exact" w:val="1440"/>
      </w:trPr>
      <w:tc>
        <w:tcPr>
          <w:tcW w:w="5640" w:type="dxa"/>
          <w:shd w:val="clear" w:color="auto" w:fill="auto"/>
        </w:tcPr>
        <w:p w:rsidR="00402F05" w:rsidRDefault="00402F05" w:rsidP="00D405AB">
          <w:pPr>
            <w:spacing w:line="180" w:lineRule="atLeast"/>
            <w:rPr>
              <w:rStyle w:val="Huisstijl-Rubricering"/>
              <w:smallCaps w:val="0"/>
            </w:rPr>
          </w:pPr>
        </w:p>
        <w:p w:rsidR="00402F05" w:rsidRPr="00094B45" w:rsidRDefault="005D7745" w:rsidP="00596D9F">
          <w:pPr>
            <w:pStyle w:val="Titel"/>
            <w:rPr>
              <w:b w:val="0"/>
            </w:rPr>
          </w:pPr>
          <w:r>
            <w:t>Voorbeeld</w:t>
          </w:r>
          <w:r w:rsidR="00130615">
            <w:t>installatie</w:t>
          </w:r>
          <w:r w:rsidR="00402F05" w:rsidRPr="001D47A5">
            <w:t xml:space="preserve"> BRP</w:t>
          </w:r>
          <w:r w:rsidR="000150EB">
            <w:t xml:space="preserve"> </w:t>
          </w:r>
          <w:proofErr w:type="spellStart"/>
          <w:r w:rsidR="00402F05">
            <w:t>Logging</w:t>
          </w:r>
          <w:proofErr w:type="spellEnd"/>
        </w:p>
        <w:p w:rsidR="00402F05" w:rsidRDefault="00402F05" w:rsidP="00934A5B">
          <w:pPr>
            <w:autoSpaceDE w:val="0"/>
            <w:autoSpaceDN w:val="0"/>
            <w:adjustRightInd w:val="0"/>
            <w:rPr>
              <w:i/>
              <w:sz w:val="16"/>
              <w:szCs w:val="16"/>
            </w:rPr>
          </w:pPr>
        </w:p>
        <w:p w:rsidR="00402F05" w:rsidRPr="007E49C0" w:rsidRDefault="00402F05" w:rsidP="00934A5B">
          <w:pPr>
            <w:autoSpaceDE w:val="0"/>
            <w:autoSpaceDN w:val="0"/>
            <w:adjustRightInd w:val="0"/>
            <w:rPr>
              <w:i/>
              <w:sz w:val="16"/>
              <w:szCs w:val="16"/>
            </w:rPr>
          </w:pPr>
        </w:p>
      </w:tc>
    </w:tr>
    <w:tr w:rsidR="00402F05" w:rsidRPr="00B60860" w:rsidTr="000A01F6">
      <w:trPr>
        <w:cantSplit/>
        <w:trHeight w:hRule="exact" w:val="240"/>
      </w:trPr>
      <w:tc>
        <w:tcPr>
          <w:tcW w:w="5640" w:type="dxa"/>
          <w:shd w:val="clear" w:color="auto" w:fill="auto"/>
        </w:tcPr>
        <w:p w:rsidR="00402F05" w:rsidRPr="00B60860" w:rsidRDefault="00402F05" w:rsidP="00B60860"/>
      </w:tc>
    </w:tr>
    <w:tr w:rsidR="00402F05" w:rsidRPr="00B60860" w:rsidTr="000A01F6">
      <w:trPr>
        <w:cantSplit/>
        <w:trHeight w:hRule="exact" w:val="480"/>
      </w:trPr>
      <w:tc>
        <w:tcPr>
          <w:tcW w:w="5640" w:type="dxa"/>
          <w:shd w:val="clear" w:color="auto" w:fill="auto"/>
        </w:tcPr>
        <w:p w:rsidR="00402F05" w:rsidRPr="00B60860" w:rsidRDefault="005D7745" w:rsidP="005D317D">
          <w:r>
            <w:t>Versie 1.0</w:t>
          </w:r>
        </w:p>
      </w:tc>
    </w:tr>
  </w:tbl>
  <w:p w:rsidR="00402F05" w:rsidRDefault="00402F05"/>
  <w:p w:rsidR="00402F05" w:rsidRDefault="00402F05"/>
  <w:tbl>
    <w:tblPr>
      <w:tblW w:w="5640" w:type="dxa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152"/>
      <w:gridCol w:w="4488"/>
    </w:tblGrid>
    <w:tr w:rsidR="00402F05" w:rsidTr="00094B45">
      <w:trPr>
        <w:cantSplit/>
        <w:trHeight w:val="240"/>
      </w:trPr>
      <w:tc>
        <w:tcPr>
          <w:tcW w:w="1152" w:type="dxa"/>
          <w:shd w:val="clear" w:color="auto" w:fill="auto"/>
        </w:tcPr>
        <w:p w:rsidR="00402F05" w:rsidRDefault="00402F05" w:rsidP="00891692">
          <w:r>
            <w:t>Datum</w:t>
          </w:r>
        </w:p>
      </w:tc>
      <w:tc>
        <w:tcPr>
          <w:tcW w:w="4488" w:type="dxa"/>
          <w:shd w:val="clear" w:color="auto" w:fill="auto"/>
        </w:tcPr>
        <w:p w:rsidR="00402F05" w:rsidRDefault="005D7745" w:rsidP="001077FE">
          <w:pPr>
            <w:autoSpaceDE w:val="0"/>
            <w:autoSpaceDN w:val="0"/>
            <w:adjustRightInd w:val="0"/>
            <w:rPr>
              <w:rFonts w:cs="Verdana"/>
              <w:szCs w:val="18"/>
            </w:rPr>
          </w:pPr>
          <w:r>
            <w:t>Augustus</w:t>
          </w:r>
          <w:r w:rsidR="001077FE">
            <w:t xml:space="preserve"> 2015</w:t>
          </w:r>
          <w:r w:rsidR="00402F05">
            <w:t xml:space="preserve"> </w:t>
          </w:r>
        </w:p>
      </w:tc>
    </w:tr>
    <w:tr w:rsidR="00402F05" w:rsidTr="00F93818">
      <w:trPr>
        <w:cantSplit/>
        <w:trHeight w:val="495"/>
      </w:trPr>
      <w:tc>
        <w:tcPr>
          <w:tcW w:w="1152" w:type="dxa"/>
          <w:shd w:val="clear" w:color="auto" w:fill="auto"/>
        </w:tcPr>
        <w:p w:rsidR="00402F05" w:rsidRDefault="00402F05" w:rsidP="00891692">
          <w:r>
            <w:t>Status</w:t>
          </w:r>
        </w:p>
      </w:tc>
      <w:sdt>
        <w:sdtPr>
          <w:rPr>
            <w:rFonts w:cs="Verdana"/>
            <w:szCs w:val="18"/>
          </w:rPr>
          <w:alias w:val="Status"/>
          <w:id w:val="285392870"/>
          <w:placeholder>
            <w:docPart w:val="F4BFC7ED752345B8817D31059A7E72EC"/>
          </w:placeholder>
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<w:text/>
        </w:sdtPr>
        <w:sdtEndPr/>
        <w:sdtContent>
          <w:tc>
            <w:tcPr>
              <w:tcW w:w="4488" w:type="dxa"/>
              <w:shd w:val="clear" w:color="auto" w:fill="auto"/>
            </w:tcPr>
            <w:p w:rsidR="00402F05" w:rsidRPr="00596D9F" w:rsidRDefault="00231340" w:rsidP="00ED4114">
              <w:pPr>
                <w:autoSpaceDE w:val="0"/>
                <w:autoSpaceDN w:val="0"/>
                <w:adjustRightInd w:val="0"/>
                <w:rPr>
                  <w:rFonts w:cs="Verdana"/>
                  <w:szCs w:val="18"/>
                </w:rPr>
              </w:pPr>
              <w:r>
                <w:rPr>
                  <w:rFonts w:cs="Verdana"/>
                  <w:szCs w:val="18"/>
                </w:rPr>
                <w:t xml:space="preserve">Release </w:t>
              </w:r>
            </w:p>
          </w:tc>
        </w:sdtContent>
      </w:sdt>
    </w:tr>
  </w:tbl>
  <w:p w:rsidR="00402F05" w:rsidRDefault="00402F05" w:rsidP="0006027D"/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02F05" w:rsidRDefault="00402F05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7F"/>
    <w:multiLevelType w:val="singleLevel"/>
    <w:tmpl w:val="015EB7DE"/>
    <w:lvl w:ilvl="0">
      <w:start w:val="1"/>
      <w:numFmt w:val="decimal"/>
      <w:pStyle w:val="Lijstnummering2"/>
      <w:lvlText w:val="%1"/>
      <w:lvlJc w:val="left"/>
      <w:pPr>
        <w:tabs>
          <w:tab w:val="num" w:pos="454"/>
        </w:tabs>
        <w:ind w:left="454" w:hanging="227"/>
      </w:pPr>
      <w:rPr>
        <w:rFonts w:hint="default"/>
        <w:color w:val="auto"/>
      </w:rPr>
    </w:lvl>
  </w:abstractNum>
  <w:abstractNum w:abstractNumId="1" w15:restartNumberingAfterBreak="0">
    <w:nsid w:val="FFFFFF83"/>
    <w:multiLevelType w:val="singleLevel"/>
    <w:tmpl w:val="682A8E4E"/>
    <w:lvl w:ilvl="0">
      <w:start w:val="1"/>
      <w:numFmt w:val="bullet"/>
      <w:pStyle w:val="Lijstopsomteken2"/>
      <w:lvlText w:val="–"/>
      <w:lvlJc w:val="left"/>
      <w:pPr>
        <w:tabs>
          <w:tab w:val="num" w:pos="-31680"/>
        </w:tabs>
        <w:ind w:left="227" w:firstLine="0"/>
      </w:pPr>
      <w:rPr>
        <w:rFonts w:ascii="Verdana" w:hAnsi="Verdana" w:hint="default"/>
      </w:rPr>
    </w:lvl>
  </w:abstractNum>
  <w:abstractNum w:abstractNumId="2" w15:restartNumberingAfterBreak="0">
    <w:nsid w:val="FFFFFF88"/>
    <w:multiLevelType w:val="singleLevel"/>
    <w:tmpl w:val="3DBE1362"/>
    <w:lvl w:ilvl="0">
      <w:start w:val="1"/>
      <w:numFmt w:val="decimal"/>
      <w:pStyle w:val="Lijstnummering"/>
      <w:lvlText w:val="%1"/>
      <w:lvlJc w:val="left"/>
      <w:pPr>
        <w:tabs>
          <w:tab w:val="num" w:pos="227"/>
        </w:tabs>
        <w:ind w:left="227" w:hanging="227"/>
      </w:pPr>
      <w:rPr>
        <w:rFonts w:hint="default"/>
      </w:rPr>
    </w:lvl>
  </w:abstractNum>
  <w:abstractNum w:abstractNumId="3" w15:restartNumberingAfterBreak="0">
    <w:nsid w:val="0A4120A4"/>
    <w:multiLevelType w:val="hybridMultilevel"/>
    <w:tmpl w:val="D2DAB70C"/>
    <w:lvl w:ilvl="0" w:tplc="4EE62506">
      <w:start w:val="1"/>
      <w:numFmt w:val="bullet"/>
      <w:pStyle w:val="Lijstopsomteken"/>
      <w:lvlText w:val="•"/>
      <w:lvlJc w:val="left"/>
      <w:pPr>
        <w:tabs>
          <w:tab w:val="num" w:pos="227"/>
        </w:tabs>
        <w:ind w:left="227" w:hanging="227"/>
      </w:pPr>
      <w:rPr>
        <w:rFonts w:ascii="Verdana" w:hAnsi="Verdana" w:hint="default"/>
        <w:sz w:val="18"/>
        <w:szCs w:val="18"/>
      </w:rPr>
    </w:lvl>
    <w:lvl w:ilvl="1" w:tplc="0413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E1858DE"/>
    <w:multiLevelType w:val="hybridMultilevel"/>
    <w:tmpl w:val="E578E328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F43313A"/>
    <w:multiLevelType w:val="multilevel"/>
    <w:tmpl w:val="38AC76B6"/>
    <w:lvl w:ilvl="0">
      <w:start w:val="1"/>
      <w:numFmt w:val="decimal"/>
      <w:pStyle w:val="Kop1"/>
      <w:lvlText w:val="%1"/>
      <w:lvlJc w:val="left"/>
      <w:pPr>
        <w:tabs>
          <w:tab w:val="num" w:pos="0"/>
        </w:tabs>
        <w:ind w:left="0" w:hanging="1162"/>
      </w:pPr>
      <w:rPr>
        <w:rFonts w:hint="default"/>
      </w:rPr>
    </w:lvl>
    <w:lvl w:ilvl="1">
      <w:start w:val="1"/>
      <w:numFmt w:val="decimal"/>
      <w:pStyle w:val="Kop2"/>
      <w:lvlText w:val="%1.%2"/>
      <w:lvlJc w:val="left"/>
      <w:pPr>
        <w:tabs>
          <w:tab w:val="num" w:pos="1162"/>
        </w:tabs>
        <w:ind w:left="1162" w:hanging="1162"/>
      </w:pPr>
      <w:rPr>
        <w:rFonts w:hint="default"/>
      </w:rPr>
    </w:lvl>
    <w:lvl w:ilvl="2">
      <w:start w:val="1"/>
      <w:numFmt w:val="decimal"/>
      <w:pStyle w:val="Kop3"/>
      <w:lvlText w:val="%1.%2.%3"/>
      <w:lvlJc w:val="left"/>
      <w:pPr>
        <w:tabs>
          <w:tab w:val="num" w:pos="0"/>
        </w:tabs>
        <w:ind w:left="0" w:hanging="1162"/>
      </w:pPr>
      <w:rPr>
        <w:rFonts w:hint="default"/>
      </w:rPr>
    </w:lvl>
    <w:lvl w:ilvl="3">
      <w:start w:val="1"/>
      <w:numFmt w:val="decimal"/>
      <w:pStyle w:val="Kop4"/>
      <w:lvlText w:val="%1.%2.%3.%4"/>
      <w:lvlJc w:val="left"/>
      <w:pPr>
        <w:tabs>
          <w:tab w:val="num" w:pos="0"/>
        </w:tabs>
        <w:ind w:left="0" w:hanging="1162"/>
      </w:pPr>
      <w:rPr>
        <w:rFonts w:hint="default"/>
      </w:rPr>
    </w:lvl>
    <w:lvl w:ilvl="4">
      <w:start w:val="1"/>
      <w:numFmt w:val="decimal"/>
      <w:pStyle w:val="Kop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Kop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Kop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Kop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Kop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6" w15:restartNumberingAfterBreak="0">
    <w:nsid w:val="1123148A"/>
    <w:multiLevelType w:val="hybridMultilevel"/>
    <w:tmpl w:val="721E7E6A"/>
    <w:lvl w:ilvl="0" w:tplc="0413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7" w15:restartNumberingAfterBreak="0">
    <w:nsid w:val="158C4100"/>
    <w:multiLevelType w:val="multilevel"/>
    <w:tmpl w:val="BCB646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4614CAD"/>
    <w:multiLevelType w:val="hybridMultilevel"/>
    <w:tmpl w:val="BAF4D972"/>
    <w:lvl w:ilvl="0" w:tplc="04130001">
      <w:start w:val="1"/>
      <w:numFmt w:val="bullet"/>
      <w:lvlText w:val=""/>
      <w:lvlJc w:val="left"/>
      <w:pPr>
        <w:ind w:left="93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7E5415C"/>
    <w:multiLevelType w:val="hybridMultilevel"/>
    <w:tmpl w:val="75084668"/>
    <w:lvl w:ilvl="0" w:tplc="0413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FBF7E73"/>
    <w:multiLevelType w:val="hybridMultilevel"/>
    <w:tmpl w:val="99DCF3C4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D0F2D1C"/>
    <w:multiLevelType w:val="multilevel"/>
    <w:tmpl w:val="6D863A2A"/>
    <w:lvl w:ilvl="0">
      <w:start w:val="1"/>
      <w:numFmt w:val="upperLetter"/>
      <w:pStyle w:val="Bijlage1"/>
      <w:lvlText w:val="Bijlage %1"/>
      <w:lvlJc w:val="left"/>
      <w:pPr>
        <w:tabs>
          <w:tab w:val="num" w:pos="0"/>
        </w:tabs>
        <w:ind w:left="0" w:hanging="1162"/>
      </w:pPr>
      <w:rPr>
        <w:rFonts w:hint="default"/>
      </w:rPr>
    </w:lvl>
    <w:lvl w:ilvl="1">
      <w:start w:val="1"/>
      <w:numFmt w:val="decimal"/>
      <w:pStyle w:val="Bijlage2"/>
      <w:lvlText w:val="%1.%2"/>
      <w:lvlJc w:val="left"/>
      <w:pPr>
        <w:tabs>
          <w:tab w:val="num" w:pos="0"/>
        </w:tabs>
        <w:ind w:left="0" w:hanging="1162"/>
      </w:pPr>
      <w:rPr>
        <w:rFonts w:hint="default"/>
      </w:rPr>
    </w:lvl>
    <w:lvl w:ilvl="2">
      <w:start w:val="1"/>
      <w:numFmt w:val="decimal"/>
      <w:pStyle w:val="Bijlage3"/>
      <w:lvlText w:val="%1.%2.%3"/>
      <w:lvlJc w:val="left"/>
      <w:pPr>
        <w:tabs>
          <w:tab w:val="num" w:pos="0"/>
        </w:tabs>
        <w:ind w:left="0" w:hanging="1162"/>
      </w:pPr>
      <w:rPr>
        <w:rFonts w:hint="default"/>
      </w:rPr>
    </w:lvl>
    <w:lvl w:ilvl="3">
      <w:start w:val="1"/>
      <w:numFmt w:val="decimal"/>
      <w:pStyle w:val="Bijlage4"/>
      <w:lvlText w:val="%1.%2.%3.%4"/>
      <w:lvlJc w:val="left"/>
      <w:pPr>
        <w:tabs>
          <w:tab w:val="num" w:pos="0"/>
        </w:tabs>
        <w:ind w:left="0" w:hanging="1162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640"/>
        </w:tabs>
        <w:ind w:left="64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1000"/>
        </w:tabs>
        <w:ind w:left="100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1360"/>
        </w:tabs>
        <w:ind w:left="13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1720"/>
        </w:tabs>
        <w:ind w:left="172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2080"/>
        </w:tabs>
        <w:ind w:left="2080" w:hanging="360"/>
      </w:pPr>
      <w:rPr>
        <w:rFonts w:hint="default"/>
      </w:rPr>
    </w:lvl>
  </w:abstractNum>
  <w:abstractNum w:abstractNumId="12" w15:restartNumberingAfterBreak="0">
    <w:nsid w:val="489657F5"/>
    <w:multiLevelType w:val="hybridMultilevel"/>
    <w:tmpl w:val="168A11A2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8A106E2"/>
    <w:multiLevelType w:val="hybridMultilevel"/>
    <w:tmpl w:val="566023BE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C923EEB"/>
    <w:multiLevelType w:val="hybridMultilevel"/>
    <w:tmpl w:val="7E02AFB6"/>
    <w:lvl w:ilvl="0" w:tplc="8BA80E8C">
      <w:numFmt w:val="bullet"/>
      <w:lvlText w:val="-"/>
      <w:lvlJc w:val="left"/>
      <w:pPr>
        <w:ind w:left="720" w:hanging="360"/>
      </w:pPr>
      <w:rPr>
        <w:rFonts w:ascii="Verdana" w:eastAsia="Times New Roman" w:hAnsi="Verdana" w:cs="Times New Roman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3284459"/>
    <w:multiLevelType w:val="hybridMultilevel"/>
    <w:tmpl w:val="9D80A156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7033AD4"/>
    <w:multiLevelType w:val="hybridMultilevel"/>
    <w:tmpl w:val="375069F4"/>
    <w:lvl w:ilvl="0" w:tplc="0413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1ED694F"/>
    <w:multiLevelType w:val="hybridMultilevel"/>
    <w:tmpl w:val="A774B352"/>
    <w:lvl w:ilvl="0" w:tplc="0413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  <w:num w:numId="5">
    <w:abstractNumId w:val="11"/>
  </w:num>
  <w:num w:numId="6">
    <w:abstractNumId w:val="5"/>
  </w:num>
  <w:num w:numId="7">
    <w:abstractNumId w:val="4"/>
  </w:num>
  <w:num w:numId="8">
    <w:abstractNumId w:val="14"/>
  </w:num>
  <w:num w:numId="9">
    <w:abstractNumId w:val="9"/>
  </w:num>
  <w:num w:numId="10">
    <w:abstractNumId w:val="17"/>
  </w:num>
  <w:num w:numId="11">
    <w:abstractNumId w:val="16"/>
  </w:num>
  <w:num w:numId="12">
    <w:abstractNumId w:val="10"/>
  </w:num>
  <w:num w:numId="13">
    <w:abstractNumId w:val="6"/>
  </w:num>
  <w:num w:numId="14">
    <w:abstractNumId w:val="15"/>
  </w:num>
  <w:num w:numId="15">
    <w:abstractNumId w:val="12"/>
  </w:num>
  <w:num w:numId="16">
    <w:abstractNumId w:val="8"/>
  </w:num>
  <w:num w:numId="17">
    <w:abstractNumId w:val="13"/>
  </w:num>
  <w:num w:numId="18">
    <w:abstractNumId w:val="7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TrueTypeFonts/>
  <w:proofState w:spelling="clean"/>
  <w:attachedTemplate r:id="rId1"/>
  <w:stylePaneFormatFilter w:val="3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1" w:visibleStyles="0" w:alternateStyleNames="0"/>
  <w:defaultTabStop w:val="227"/>
  <w:hyphenationZone w:val="425"/>
  <w:drawingGridHorizontalSpacing w:val="90"/>
  <w:displayHorizontalDrawingGridEvery w:val="2"/>
  <w:characterSpacingControl w:val="doNotCompress"/>
  <w:hdrShapeDefaults>
    <o:shapedefaults v:ext="edit" spidmax="4099"/>
    <o:shapelayout v:ext="edit">
      <o:idmap v:ext="edit" data="4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1D47A5"/>
    <w:rsid w:val="00000948"/>
    <w:rsid w:val="00000ED6"/>
    <w:rsid w:val="00002246"/>
    <w:rsid w:val="0000323D"/>
    <w:rsid w:val="0000344E"/>
    <w:rsid w:val="0000392E"/>
    <w:rsid w:val="00004848"/>
    <w:rsid w:val="00005262"/>
    <w:rsid w:val="00007C6E"/>
    <w:rsid w:val="0001157F"/>
    <w:rsid w:val="00012408"/>
    <w:rsid w:val="000150EB"/>
    <w:rsid w:val="00015B2B"/>
    <w:rsid w:val="00016B94"/>
    <w:rsid w:val="00020189"/>
    <w:rsid w:val="000206E2"/>
    <w:rsid w:val="00020EE4"/>
    <w:rsid w:val="00024889"/>
    <w:rsid w:val="0002491F"/>
    <w:rsid w:val="00025EF2"/>
    <w:rsid w:val="000263E0"/>
    <w:rsid w:val="00026447"/>
    <w:rsid w:val="00026AFB"/>
    <w:rsid w:val="0002716E"/>
    <w:rsid w:val="000276FF"/>
    <w:rsid w:val="00033426"/>
    <w:rsid w:val="00033896"/>
    <w:rsid w:val="00034316"/>
    <w:rsid w:val="00034960"/>
    <w:rsid w:val="00034A84"/>
    <w:rsid w:val="00035E67"/>
    <w:rsid w:val="00040270"/>
    <w:rsid w:val="00042098"/>
    <w:rsid w:val="0004258E"/>
    <w:rsid w:val="00044809"/>
    <w:rsid w:val="000460AB"/>
    <w:rsid w:val="0005155E"/>
    <w:rsid w:val="00051D29"/>
    <w:rsid w:val="00054BCE"/>
    <w:rsid w:val="00057B03"/>
    <w:rsid w:val="0006027D"/>
    <w:rsid w:val="00060606"/>
    <w:rsid w:val="00060AD0"/>
    <w:rsid w:val="00060BB9"/>
    <w:rsid w:val="0006650A"/>
    <w:rsid w:val="00066D51"/>
    <w:rsid w:val="0006725C"/>
    <w:rsid w:val="000672A3"/>
    <w:rsid w:val="000677C7"/>
    <w:rsid w:val="00071F28"/>
    <w:rsid w:val="00073208"/>
    <w:rsid w:val="000733DF"/>
    <w:rsid w:val="00073F9A"/>
    <w:rsid w:val="000768EB"/>
    <w:rsid w:val="000778CB"/>
    <w:rsid w:val="00081825"/>
    <w:rsid w:val="00081F4A"/>
    <w:rsid w:val="00082BB1"/>
    <w:rsid w:val="0008364C"/>
    <w:rsid w:val="00084644"/>
    <w:rsid w:val="00087F88"/>
    <w:rsid w:val="00090F66"/>
    <w:rsid w:val="000916DE"/>
    <w:rsid w:val="0009201D"/>
    <w:rsid w:val="00094B45"/>
    <w:rsid w:val="00096680"/>
    <w:rsid w:val="000A01F6"/>
    <w:rsid w:val="000A1A8E"/>
    <w:rsid w:val="000A21FE"/>
    <w:rsid w:val="000A2256"/>
    <w:rsid w:val="000A4DED"/>
    <w:rsid w:val="000A50B9"/>
    <w:rsid w:val="000A56D5"/>
    <w:rsid w:val="000A7972"/>
    <w:rsid w:val="000A7A13"/>
    <w:rsid w:val="000B0E3A"/>
    <w:rsid w:val="000B19CA"/>
    <w:rsid w:val="000B294C"/>
    <w:rsid w:val="000B2A0F"/>
    <w:rsid w:val="000B3D24"/>
    <w:rsid w:val="000B4137"/>
    <w:rsid w:val="000B4459"/>
    <w:rsid w:val="000B4CAF"/>
    <w:rsid w:val="000B51B0"/>
    <w:rsid w:val="000B58F5"/>
    <w:rsid w:val="000B5C91"/>
    <w:rsid w:val="000B6501"/>
    <w:rsid w:val="000B6DCF"/>
    <w:rsid w:val="000B7281"/>
    <w:rsid w:val="000C07C9"/>
    <w:rsid w:val="000C3183"/>
    <w:rsid w:val="000C3F40"/>
    <w:rsid w:val="000C43A2"/>
    <w:rsid w:val="000C53EE"/>
    <w:rsid w:val="000C7400"/>
    <w:rsid w:val="000D0BD1"/>
    <w:rsid w:val="000D2B5C"/>
    <w:rsid w:val="000D7BB7"/>
    <w:rsid w:val="000E0047"/>
    <w:rsid w:val="000E02D9"/>
    <w:rsid w:val="000E14BD"/>
    <w:rsid w:val="000E16E9"/>
    <w:rsid w:val="000E3512"/>
    <w:rsid w:val="000E3A5C"/>
    <w:rsid w:val="000E5A9F"/>
    <w:rsid w:val="000F0AA2"/>
    <w:rsid w:val="000F0E6F"/>
    <w:rsid w:val="000F1A72"/>
    <w:rsid w:val="000F2632"/>
    <w:rsid w:val="000F3414"/>
    <w:rsid w:val="000F3E87"/>
    <w:rsid w:val="000F46F6"/>
    <w:rsid w:val="000F54CF"/>
    <w:rsid w:val="000F5BA1"/>
    <w:rsid w:val="000F726D"/>
    <w:rsid w:val="000F7BB3"/>
    <w:rsid w:val="000F7E5A"/>
    <w:rsid w:val="00100959"/>
    <w:rsid w:val="00101707"/>
    <w:rsid w:val="00101AEA"/>
    <w:rsid w:val="00101B2B"/>
    <w:rsid w:val="00101CBD"/>
    <w:rsid w:val="00101F9D"/>
    <w:rsid w:val="001025B8"/>
    <w:rsid w:val="001025C1"/>
    <w:rsid w:val="001026D5"/>
    <w:rsid w:val="0010357C"/>
    <w:rsid w:val="00104470"/>
    <w:rsid w:val="00105ACB"/>
    <w:rsid w:val="001077FE"/>
    <w:rsid w:val="00107A53"/>
    <w:rsid w:val="00107B43"/>
    <w:rsid w:val="001103FB"/>
    <w:rsid w:val="0011085F"/>
    <w:rsid w:val="0011161C"/>
    <w:rsid w:val="001131EE"/>
    <w:rsid w:val="00113F2A"/>
    <w:rsid w:val="001145CC"/>
    <w:rsid w:val="0012259B"/>
    <w:rsid w:val="00122A12"/>
    <w:rsid w:val="00123082"/>
    <w:rsid w:val="00123704"/>
    <w:rsid w:val="00123AD5"/>
    <w:rsid w:val="00123B4F"/>
    <w:rsid w:val="001249FE"/>
    <w:rsid w:val="001270C7"/>
    <w:rsid w:val="00130615"/>
    <w:rsid w:val="00131F11"/>
    <w:rsid w:val="00132215"/>
    <w:rsid w:val="00132D61"/>
    <w:rsid w:val="0013320B"/>
    <w:rsid w:val="001376FC"/>
    <w:rsid w:val="00142024"/>
    <w:rsid w:val="001429A1"/>
    <w:rsid w:val="00142BCD"/>
    <w:rsid w:val="0014786A"/>
    <w:rsid w:val="00150454"/>
    <w:rsid w:val="001516A4"/>
    <w:rsid w:val="0015197C"/>
    <w:rsid w:val="001524F0"/>
    <w:rsid w:val="00152EC0"/>
    <w:rsid w:val="0015661E"/>
    <w:rsid w:val="00156A9E"/>
    <w:rsid w:val="001571A4"/>
    <w:rsid w:val="00160E9D"/>
    <w:rsid w:val="0016177F"/>
    <w:rsid w:val="0016247C"/>
    <w:rsid w:val="00163827"/>
    <w:rsid w:val="00164CCC"/>
    <w:rsid w:val="00165F85"/>
    <w:rsid w:val="0016626A"/>
    <w:rsid w:val="00167615"/>
    <w:rsid w:val="00170D25"/>
    <w:rsid w:val="001742EA"/>
    <w:rsid w:val="00174F6C"/>
    <w:rsid w:val="00175307"/>
    <w:rsid w:val="00177487"/>
    <w:rsid w:val="00177A17"/>
    <w:rsid w:val="001802CA"/>
    <w:rsid w:val="0018134C"/>
    <w:rsid w:val="001849AA"/>
    <w:rsid w:val="00185576"/>
    <w:rsid w:val="00185951"/>
    <w:rsid w:val="001864E9"/>
    <w:rsid w:val="00186F85"/>
    <w:rsid w:val="0019089B"/>
    <w:rsid w:val="001911A5"/>
    <w:rsid w:val="00191425"/>
    <w:rsid w:val="001937C6"/>
    <w:rsid w:val="0019387A"/>
    <w:rsid w:val="00193DC0"/>
    <w:rsid w:val="00194F75"/>
    <w:rsid w:val="00195543"/>
    <w:rsid w:val="00196252"/>
    <w:rsid w:val="001965AB"/>
    <w:rsid w:val="00197230"/>
    <w:rsid w:val="00197E62"/>
    <w:rsid w:val="001A18A0"/>
    <w:rsid w:val="001A1FA4"/>
    <w:rsid w:val="001A2505"/>
    <w:rsid w:val="001A39EB"/>
    <w:rsid w:val="001A3EC4"/>
    <w:rsid w:val="001A683E"/>
    <w:rsid w:val="001A6938"/>
    <w:rsid w:val="001A7012"/>
    <w:rsid w:val="001A7171"/>
    <w:rsid w:val="001A7F2E"/>
    <w:rsid w:val="001B0C7C"/>
    <w:rsid w:val="001B27A6"/>
    <w:rsid w:val="001B2ACF"/>
    <w:rsid w:val="001B2ADC"/>
    <w:rsid w:val="001B5C9A"/>
    <w:rsid w:val="001B6A3D"/>
    <w:rsid w:val="001B7D7E"/>
    <w:rsid w:val="001C11A9"/>
    <w:rsid w:val="001C47F8"/>
    <w:rsid w:val="001C61D5"/>
    <w:rsid w:val="001C63C4"/>
    <w:rsid w:val="001C6788"/>
    <w:rsid w:val="001C68AF"/>
    <w:rsid w:val="001C793E"/>
    <w:rsid w:val="001D0811"/>
    <w:rsid w:val="001D27D3"/>
    <w:rsid w:val="001D4593"/>
    <w:rsid w:val="001D47A5"/>
    <w:rsid w:val="001D501A"/>
    <w:rsid w:val="001D5178"/>
    <w:rsid w:val="001D5DB7"/>
    <w:rsid w:val="001D62C1"/>
    <w:rsid w:val="001D7AB5"/>
    <w:rsid w:val="001E0A9F"/>
    <w:rsid w:val="001E17FD"/>
    <w:rsid w:val="001E34C6"/>
    <w:rsid w:val="001E3753"/>
    <w:rsid w:val="001E5581"/>
    <w:rsid w:val="001E5EDC"/>
    <w:rsid w:val="001E6104"/>
    <w:rsid w:val="001E7ADA"/>
    <w:rsid w:val="001F2603"/>
    <w:rsid w:val="001F56D3"/>
    <w:rsid w:val="001F5E7D"/>
    <w:rsid w:val="002012AD"/>
    <w:rsid w:val="00201C22"/>
    <w:rsid w:val="00202BEA"/>
    <w:rsid w:val="0020301E"/>
    <w:rsid w:val="00204113"/>
    <w:rsid w:val="00204934"/>
    <w:rsid w:val="00204E7A"/>
    <w:rsid w:val="00205073"/>
    <w:rsid w:val="002056B9"/>
    <w:rsid w:val="00205C58"/>
    <w:rsid w:val="00205C59"/>
    <w:rsid w:val="002060A1"/>
    <w:rsid w:val="00207853"/>
    <w:rsid w:val="00210118"/>
    <w:rsid w:val="00210617"/>
    <w:rsid w:val="00211479"/>
    <w:rsid w:val="00211485"/>
    <w:rsid w:val="00212414"/>
    <w:rsid w:val="002134BF"/>
    <w:rsid w:val="002162E3"/>
    <w:rsid w:val="002169C4"/>
    <w:rsid w:val="00216ADD"/>
    <w:rsid w:val="002179B6"/>
    <w:rsid w:val="00220B7D"/>
    <w:rsid w:val="002210D4"/>
    <w:rsid w:val="00221439"/>
    <w:rsid w:val="0022339E"/>
    <w:rsid w:val="0022533C"/>
    <w:rsid w:val="00225B0A"/>
    <w:rsid w:val="00226B8D"/>
    <w:rsid w:val="00227406"/>
    <w:rsid w:val="002276AA"/>
    <w:rsid w:val="002311E3"/>
    <w:rsid w:val="00231340"/>
    <w:rsid w:val="002324EC"/>
    <w:rsid w:val="00233269"/>
    <w:rsid w:val="002366CF"/>
    <w:rsid w:val="00237C5F"/>
    <w:rsid w:val="00242376"/>
    <w:rsid w:val="002428E3"/>
    <w:rsid w:val="00246D79"/>
    <w:rsid w:val="0024712A"/>
    <w:rsid w:val="002600C8"/>
    <w:rsid w:val="00260BAF"/>
    <w:rsid w:val="00262657"/>
    <w:rsid w:val="00262D48"/>
    <w:rsid w:val="002650F7"/>
    <w:rsid w:val="00266CC6"/>
    <w:rsid w:val="00272C76"/>
    <w:rsid w:val="002752EC"/>
    <w:rsid w:val="00276483"/>
    <w:rsid w:val="0028007E"/>
    <w:rsid w:val="00280A77"/>
    <w:rsid w:val="00280F74"/>
    <w:rsid w:val="00282A60"/>
    <w:rsid w:val="00286998"/>
    <w:rsid w:val="0028788D"/>
    <w:rsid w:val="00287A69"/>
    <w:rsid w:val="00287B4B"/>
    <w:rsid w:val="00292FF7"/>
    <w:rsid w:val="00295BB5"/>
    <w:rsid w:val="002962C4"/>
    <w:rsid w:val="00296732"/>
    <w:rsid w:val="00296DBE"/>
    <w:rsid w:val="00297845"/>
    <w:rsid w:val="002A11C9"/>
    <w:rsid w:val="002A154A"/>
    <w:rsid w:val="002A1988"/>
    <w:rsid w:val="002A1B6B"/>
    <w:rsid w:val="002A2E4E"/>
    <w:rsid w:val="002A3934"/>
    <w:rsid w:val="002A455C"/>
    <w:rsid w:val="002A4A3F"/>
    <w:rsid w:val="002A52DF"/>
    <w:rsid w:val="002A68FB"/>
    <w:rsid w:val="002A69EA"/>
    <w:rsid w:val="002A6F8E"/>
    <w:rsid w:val="002A7172"/>
    <w:rsid w:val="002A7254"/>
    <w:rsid w:val="002A7E16"/>
    <w:rsid w:val="002B0BC1"/>
    <w:rsid w:val="002B153C"/>
    <w:rsid w:val="002B3759"/>
    <w:rsid w:val="002B427B"/>
    <w:rsid w:val="002B74B3"/>
    <w:rsid w:val="002B756C"/>
    <w:rsid w:val="002C0D6D"/>
    <w:rsid w:val="002C24E2"/>
    <w:rsid w:val="002C3CEA"/>
    <w:rsid w:val="002C4D5B"/>
    <w:rsid w:val="002C56B3"/>
    <w:rsid w:val="002C682C"/>
    <w:rsid w:val="002C6855"/>
    <w:rsid w:val="002C7BD9"/>
    <w:rsid w:val="002C7C41"/>
    <w:rsid w:val="002D0AAC"/>
    <w:rsid w:val="002D2A3D"/>
    <w:rsid w:val="002D312B"/>
    <w:rsid w:val="002D317B"/>
    <w:rsid w:val="002D66DA"/>
    <w:rsid w:val="002D6EA9"/>
    <w:rsid w:val="002E0414"/>
    <w:rsid w:val="002E070D"/>
    <w:rsid w:val="002E071E"/>
    <w:rsid w:val="002E0730"/>
    <w:rsid w:val="002E0AFC"/>
    <w:rsid w:val="002E0EAB"/>
    <w:rsid w:val="002E0F69"/>
    <w:rsid w:val="002E14E1"/>
    <w:rsid w:val="002E1BFE"/>
    <w:rsid w:val="002E2127"/>
    <w:rsid w:val="002E47F6"/>
    <w:rsid w:val="002E5C2A"/>
    <w:rsid w:val="002E615D"/>
    <w:rsid w:val="002E7001"/>
    <w:rsid w:val="002E779F"/>
    <w:rsid w:val="002F0412"/>
    <w:rsid w:val="002F0D6C"/>
    <w:rsid w:val="002F1E5D"/>
    <w:rsid w:val="002F1FA9"/>
    <w:rsid w:val="002F2159"/>
    <w:rsid w:val="002F27E5"/>
    <w:rsid w:val="002F35DC"/>
    <w:rsid w:val="002F61E1"/>
    <w:rsid w:val="0030030C"/>
    <w:rsid w:val="003007F4"/>
    <w:rsid w:val="00302989"/>
    <w:rsid w:val="00302F00"/>
    <w:rsid w:val="003038CB"/>
    <w:rsid w:val="00307339"/>
    <w:rsid w:val="003073DD"/>
    <w:rsid w:val="0031212C"/>
    <w:rsid w:val="00312597"/>
    <w:rsid w:val="00312F45"/>
    <w:rsid w:val="0031589D"/>
    <w:rsid w:val="00316BF3"/>
    <w:rsid w:val="003203A0"/>
    <w:rsid w:val="0032219E"/>
    <w:rsid w:val="003226E8"/>
    <w:rsid w:val="00323D39"/>
    <w:rsid w:val="00324D45"/>
    <w:rsid w:val="003266E3"/>
    <w:rsid w:val="003273D9"/>
    <w:rsid w:val="0032785A"/>
    <w:rsid w:val="00327BFD"/>
    <w:rsid w:val="00330256"/>
    <w:rsid w:val="00330ECB"/>
    <w:rsid w:val="00331D74"/>
    <w:rsid w:val="00332800"/>
    <w:rsid w:val="003352CC"/>
    <w:rsid w:val="003355FB"/>
    <w:rsid w:val="00337088"/>
    <w:rsid w:val="003375A1"/>
    <w:rsid w:val="00340F7E"/>
    <w:rsid w:val="003422BC"/>
    <w:rsid w:val="00342388"/>
    <w:rsid w:val="00342938"/>
    <w:rsid w:val="00342C05"/>
    <w:rsid w:val="00344B28"/>
    <w:rsid w:val="00347434"/>
    <w:rsid w:val="003479D7"/>
    <w:rsid w:val="00351C6D"/>
    <w:rsid w:val="00351E05"/>
    <w:rsid w:val="00353D56"/>
    <w:rsid w:val="00354F20"/>
    <w:rsid w:val="00356B35"/>
    <w:rsid w:val="003571C0"/>
    <w:rsid w:val="0036007D"/>
    <w:rsid w:val="0036036F"/>
    <w:rsid w:val="00360C25"/>
    <w:rsid w:val="0036223B"/>
    <w:rsid w:val="0036252A"/>
    <w:rsid w:val="0036298B"/>
    <w:rsid w:val="00362D1B"/>
    <w:rsid w:val="00364D9D"/>
    <w:rsid w:val="00364DFE"/>
    <w:rsid w:val="00366612"/>
    <w:rsid w:val="00367048"/>
    <w:rsid w:val="003700FD"/>
    <w:rsid w:val="003704E1"/>
    <w:rsid w:val="00370E2A"/>
    <w:rsid w:val="00371593"/>
    <w:rsid w:val="003718A8"/>
    <w:rsid w:val="00371B72"/>
    <w:rsid w:val="003728BD"/>
    <w:rsid w:val="00373057"/>
    <w:rsid w:val="00373430"/>
    <w:rsid w:val="003737A8"/>
    <w:rsid w:val="00373C08"/>
    <w:rsid w:val="0037461E"/>
    <w:rsid w:val="00374748"/>
    <w:rsid w:val="00374BCA"/>
    <w:rsid w:val="00374DE7"/>
    <w:rsid w:val="003755BE"/>
    <w:rsid w:val="003766FF"/>
    <w:rsid w:val="00376C94"/>
    <w:rsid w:val="00383323"/>
    <w:rsid w:val="003835EC"/>
    <w:rsid w:val="00383906"/>
    <w:rsid w:val="00383DA1"/>
    <w:rsid w:val="00385128"/>
    <w:rsid w:val="00386801"/>
    <w:rsid w:val="00391359"/>
    <w:rsid w:val="00391464"/>
    <w:rsid w:val="00391AC2"/>
    <w:rsid w:val="00392681"/>
    <w:rsid w:val="00394849"/>
    <w:rsid w:val="00394E5E"/>
    <w:rsid w:val="00394F2D"/>
    <w:rsid w:val="00395686"/>
    <w:rsid w:val="0039604A"/>
    <w:rsid w:val="00396840"/>
    <w:rsid w:val="0039744C"/>
    <w:rsid w:val="003A0458"/>
    <w:rsid w:val="003A06C8"/>
    <w:rsid w:val="003A0D7C"/>
    <w:rsid w:val="003A17B5"/>
    <w:rsid w:val="003A4FA3"/>
    <w:rsid w:val="003A5F95"/>
    <w:rsid w:val="003A74F5"/>
    <w:rsid w:val="003B16AF"/>
    <w:rsid w:val="003B1D1D"/>
    <w:rsid w:val="003B203A"/>
    <w:rsid w:val="003B3C76"/>
    <w:rsid w:val="003B5888"/>
    <w:rsid w:val="003B58E3"/>
    <w:rsid w:val="003B635E"/>
    <w:rsid w:val="003B6672"/>
    <w:rsid w:val="003B6ED0"/>
    <w:rsid w:val="003B7612"/>
    <w:rsid w:val="003B7EE7"/>
    <w:rsid w:val="003C12CA"/>
    <w:rsid w:val="003C18C0"/>
    <w:rsid w:val="003C1BB7"/>
    <w:rsid w:val="003C1DE1"/>
    <w:rsid w:val="003C2007"/>
    <w:rsid w:val="003C36F5"/>
    <w:rsid w:val="003C4CC9"/>
    <w:rsid w:val="003C5675"/>
    <w:rsid w:val="003C5C7B"/>
    <w:rsid w:val="003C773C"/>
    <w:rsid w:val="003D12C8"/>
    <w:rsid w:val="003D354F"/>
    <w:rsid w:val="003D3647"/>
    <w:rsid w:val="003D39EC"/>
    <w:rsid w:val="003E0F34"/>
    <w:rsid w:val="003E1C44"/>
    <w:rsid w:val="003E1F6E"/>
    <w:rsid w:val="003E35CA"/>
    <w:rsid w:val="003E3DD5"/>
    <w:rsid w:val="003E4800"/>
    <w:rsid w:val="003E4F16"/>
    <w:rsid w:val="003E5C2A"/>
    <w:rsid w:val="003E6B3C"/>
    <w:rsid w:val="003E740A"/>
    <w:rsid w:val="003F1DE8"/>
    <w:rsid w:val="003F3150"/>
    <w:rsid w:val="003F38CC"/>
    <w:rsid w:val="003F44B7"/>
    <w:rsid w:val="003F4A16"/>
    <w:rsid w:val="003F55EF"/>
    <w:rsid w:val="003F6B0E"/>
    <w:rsid w:val="003F6EC4"/>
    <w:rsid w:val="0040114F"/>
    <w:rsid w:val="00401B45"/>
    <w:rsid w:val="004023B8"/>
    <w:rsid w:val="00402838"/>
    <w:rsid w:val="00402B2B"/>
    <w:rsid w:val="00402F00"/>
    <w:rsid w:val="00402F05"/>
    <w:rsid w:val="0040562E"/>
    <w:rsid w:val="0040573F"/>
    <w:rsid w:val="004060DE"/>
    <w:rsid w:val="00406548"/>
    <w:rsid w:val="00406734"/>
    <w:rsid w:val="00410501"/>
    <w:rsid w:val="0041175D"/>
    <w:rsid w:val="00412056"/>
    <w:rsid w:val="0041250D"/>
    <w:rsid w:val="004133AA"/>
    <w:rsid w:val="00413D48"/>
    <w:rsid w:val="00414C3D"/>
    <w:rsid w:val="00415E2D"/>
    <w:rsid w:val="00416FF7"/>
    <w:rsid w:val="004174FA"/>
    <w:rsid w:val="004201BF"/>
    <w:rsid w:val="00420D0B"/>
    <w:rsid w:val="00420D82"/>
    <w:rsid w:val="00421007"/>
    <w:rsid w:val="004213B0"/>
    <w:rsid w:val="00422FEE"/>
    <w:rsid w:val="0042363F"/>
    <w:rsid w:val="004238A8"/>
    <w:rsid w:val="0042455A"/>
    <w:rsid w:val="004249AE"/>
    <w:rsid w:val="00425F8C"/>
    <w:rsid w:val="00426266"/>
    <w:rsid w:val="004266EA"/>
    <w:rsid w:val="0042699C"/>
    <w:rsid w:val="00427EFB"/>
    <w:rsid w:val="00430E3E"/>
    <w:rsid w:val="004319A7"/>
    <w:rsid w:val="00431F90"/>
    <w:rsid w:val="0043385E"/>
    <w:rsid w:val="004344E1"/>
    <w:rsid w:val="00435463"/>
    <w:rsid w:val="0043574F"/>
    <w:rsid w:val="0043714C"/>
    <w:rsid w:val="00441AC2"/>
    <w:rsid w:val="00442623"/>
    <w:rsid w:val="00444592"/>
    <w:rsid w:val="00446AE5"/>
    <w:rsid w:val="00447204"/>
    <w:rsid w:val="00447B9F"/>
    <w:rsid w:val="00450402"/>
    <w:rsid w:val="004520E4"/>
    <w:rsid w:val="00452BCD"/>
    <w:rsid w:val="004549F0"/>
    <w:rsid w:val="004559BB"/>
    <w:rsid w:val="00456B63"/>
    <w:rsid w:val="0045728B"/>
    <w:rsid w:val="00460242"/>
    <w:rsid w:val="004617CC"/>
    <w:rsid w:val="00463782"/>
    <w:rsid w:val="00463EE3"/>
    <w:rsid w:val="0046400C"/>
    <w:rsid w:val="00464C1B"/>
    <w:rsid w:val="00464CDA"/>
    <w:rsid w:val="0046506A"/>
    <w:rsid w:val="00465A18"/>
    <w:rsid w:val="004668EE"/>
    <w:rsid w:val="00467811"/>
    <w:rsid w:val="00470494"/>
    <w:rsid w:val="00473646"/>
    <w:rsid w:val="00474255"/>
    <w:rsid w:val="004777D5"/>
    <w:rsid w:val="004778A7"/>
    <w:rsid w:val="00477A1D"/>
    <w:rsid w:val="0048047E"/>
    <w:rsid w:val="0048113D"/>
    <w:rsid w:val="00482221"/>
    <w:rsid w:val="0048224B"/>
    <w:rsid w:val="00482805"/>
    <w:rsid w:val="00482962"/>
    <w:rsid w:val="004833A1"/>
    <w:rsid w:val="00483F0B"/>
    <w:rsid w:val="0048400B"/>
    <w:rsid w:val="0048575B"/>
    <w:rsid w:val="0048680F"/>
    <w:rsid w:val="00486A73"/>
    <w:rsid w:val="00487A27"/>
    <w:rsid w:val="004902CE"/>
    <w:rsid w:val="00490574"/>
    <w:rsid w:val="00491114"/>
    <w:rsid w:val="00491A02"/>
    <w:rsid w:val="00491D40"/>
    <w:rsid w:val="00492002"/>
    <w:rsid w:val="004923BE"/>
    <w:rsid w:val="00492869"/>
    <w:rsid w:val="00492906"/>
    <w:rsid w:val="00492A5E"/>
    <w:rsid w:val="00493C02"/>
    <w:rsid w:val="00494A36"/>
    <w:rsid w:val="00496735"/>
    <w:rsid w:val="00496C92"/>
    <w:rsid w:val="00497732"/>
    <w:rsid w:val="004A0CA2"/>
    <w:rsid w:val="004A1454"/>
    <w:rsid w:val="004A1C20"/>
    <w:rsid w:val="004A2E8E"/>
    <w:rsid w:val="004A3B3C"/>
    <w:rsid w:val="004A4ABD"/>
    <w:rsid w:val="004A4C0A"/>
    <w:rsid w:val="004A6025"/>
    <w:rsid w:val="004B02EC"/>
    <w:rsid w:val="004B0B1D"/>
    <w:rsid w:val="004B13C2"/>
    <w:rsid w:val="004B16D5"/>
    <w:rsid w:val="004B1971"/>
    <w:rsid w:val="004B2460"/>
    <w:rsid w:val="004B5465"/>
    <w:rsid w:val="004B605D"/>
    <w:rsid w:val="004B6C0B"/>
    <w:rsid w:val="004B7A11"/>
    <w:rsid w:val="004C0104"/>
    <w:rsid w:val="004C0971"/>
    <w:rsid w:val="004C2992"/>
    <w:rsid w:val="004C43C9"/>
    <w:rsid w:val="004C4A51"/>
    <w:rsid w:val="004C5D6C"/>
    <w:rsid w:val="004C6F5D"/>
    <w:rsid w:val="004C71DF"/>
    <w:rsid w:val="004C7868"/>
    <w:rsid w:val="004C7ECB"/>
    <w:rsid w:val="004C7EEF"/>
    <w:rsid w:val="004D18B3"/>
    <w:rsid w:val="004D3015"/>
    <w:rsid w:val="004D3338"/>
    <w:rsid w:val="004D35DD"/>
    <w:rsid w:val="004D3AEA"/>
    <w:rsid w:val="004D4036"/>
    <w:rsid w:val="004D4AFF"/>
    <w:rsid w:val="004D62D6"/>
    <w:rsid w:val="004D7545"/>
    <w:rsid w:val="004E07C2"/>
    <w:rsid w:val="004E09CD"/>
    <w:rsid w:val="004E13BE"/>
    <w:rsid w:val="004E24B0"/>
    <w:rsid w:val="004E32F0"/>
    <w:rsid w:val="004E4332"/>
    <w:rsid w:val="004E473E"/>
    <w:rsid w:val="004E4CA9"/>
    <w:rsid w:val="004E62F0"/>
    <w:rsid w:val="004E6FDE"/>
    <w:rsid w:val="004F030C"/>
    <w:rsid w:val="004F032B"/>
    <w:rsid w:val="004F0337"/>
    <w:rsid w:val="004F0A2B"/>
    <w:rsid w:val="004F0A3C"/>
    <w:rsid w:val="004F1D07"/>
    <w:rsid w:val="004F3043"/>
    <w:rsid w:val="004F3399"/>
    <w:rsid w:val="004F6134"/>
    <w:rsid w:val="004F6CE1"/>
    <w:rsid w:val="005001F9"/>
    <w:rsid w:val="00501A67"/>
    <w:rsid w:val="00501E12"/>
    <w:rsid w:val="00503F22"/>
    <w:rsid w:val="00505F3E"/>
    <w:rsid w:val="00505F82"/>
    <w:rsid w:val="0050696B"/>
    <w:rsid w:val="00507BBF"/>
    <w:rsid w:val="005113A3"/>
    <w:rsid w:val="00513DF1"/>
    <w:rsid w:val="00514333"/>
    <w:rsid w:val="00515493"/>
    <w:rsid w:val="00516022"/>
    <w:rsid w:val="005174E9"/>
    <w:rsid w:val="00521CEE"/>
    <w:rsid w:val="00522D03"/>
    <w:rsid w:val="00522ED3"/>
    <w:rsid w:val="00523CA5"/>
    <w:rsid w:val="00524634"/>
    <w:rsid w:val="00526054"/>
    <w:rsid w:val="005269CE"/>
    <w:rsid w:val="00530537"/>
    <w:rsid w:val="005320EC"/>
    <w:rsid w:val="005329A3"/>
    <w:rsid w:val="00533B07"/>
    <w:rsid w:val="00534880"/>
    <w:rsid w:val="00535810"/>
    <w:rsid w:val="00536147"/>
    <w:rsid w:val="00537C8E"/>
    <w:rsid w:val="005400B9"/>
    <w:rsid w:val="00540632"/>
    <w:rsid w:val="00542287"/>
    <w:rsid w:val="00542B8A"/>
    <w:rsid w:val="0054318B"/>
    <w:rsid w:val="005435FA"/>
    <w:rsid w:val="00543B32"/>
    <w:rsid w:val="0054433C"/>
    <w:rsid w:val="00544E3A"/>
    <w:rsid w:val="00546B0F"/>
    <w:rsid w:val="00547491"/>
    <w:rsid w:val="0055062F"/>
    <w:rsid w:val="00550B77"/>
    <w:rsid w:val="00551683"/>
    <w:rsid w:val="005519F3"/>
    <w:rsid w:val="00551CEA"/>
    <w:rsid w:val="00552E1D"/>
    <w:rsid w:val="005550E8"/>
    <w:rsid w:val="005572AD"/>
    <w:rsid w:val="005578F0"/>
    <w:rsid w:val="00557E5F"/>
    <w:rsid w:val="005616E6"/>
    <w:rsid w:val="0056226C"/>
    <w:rsid w:val="00564089"/>
    <w:rsid w:val="0056454C"/>
    <w:rsid w:val="00564A0E"/>
    <w:rsid w:val="005653F1"/>
    <w:rsid w:val="00570A45"/>
    <w:rsid w:val="00570C01"/>
    <w:rsid w:val="005714AB"/>
    <w:rsid w:val="005724C1"/>
    <w:rsid w:val="00573041"/>
    <w:rsid w:val="005737DA"/>
    <w:rsid w:val="00573F61"/>
    <w:rsid w:val="0057400A"/>
    <w:rsid w:val="00574A91"/>
    <w:rsid w:val="0057579C"/>
    <w:rsid w:val="005825E8"/>
    <w:rsid w:val="00583B2D"/>
    <w:rsid w:val="00583EB0"/>
    <w:rsid w:val="005855E2"/>
    <w:rsid w:val="00585788"/>
    <w:rsid w:val="00587DA8"/>
    <w:rsid w:val="005903FB"/>
    <w:rsid w:val="0059180B"/>
    <w:rsid w:val="00592332"/>
    <w:rsid w:val="00592E33"/>
    <w:rsid w:val="00593818"/>
    <w:rsid w:val="005942F2"/>
    <w:rsid w:val="00594DF0"/>
    <w:rsid w:val="00595102"/>
    <w:rsid w:val="00596D9F"/>
    <w:rsid w:val="00597B09"/>
    <w:rsid w:val="005A03A3"/>
    <w:rsid w:val="005A1A24"/>
    <w:rsid w:val="005A32BA"/>
    <w:rsid w:val="005A4074"/>
    <w:rsid w:val="005A4C3D"/>
    <w:rsid w:val="005A5689"/>
    <w:rsid w:val="005A5D8D"/>
    <w:rsid w:val="005B035C"/>
    <w:rsid w:val="005B2E1D"/>
    <w:rsid w:val="005B3084"/>
    <w:rsid w:val="005B37FC"/>
    <w:rsid w:val="005B3B0F"/>
    <w:rsid w:val="005B3D98"/>
    <w:rsid w:val="005B4F97"/>
    <w:rsid w:val="005B510A"/>
    <w:rsid w:val="005B7473"/>
    <w:rsid w:val="005B77E3"/>
    <w:rsid w:val="005C0B98"/>
    <w:rsid w:val="005C1548"/>
    <w:rsid w:val="005C164B"/>
    <w:rsid w:val="005C1A3A"/>
    <w:rsid w:val="005C2493"/>
    <w:rsid w:val="005C3EB9"/>
    <w:rsid w:val="005C3FE0"/>
    <w:rsid w:val="005C4261"/>
    <w:rsid w:val="005C5403"/>
    <w:rsid w:val="005C6F90"/>
    <w:rsid w:val="005C72F7"/>
    <w:rsid w:val="005C7309"/>
    <w:rsid w:val="005C740C"/>
    <w:rsid w:val="005C7960"/>
    <w:rsid w:val="005D0300"/>
    <w:rsid w:val="005D0C6F"/>
    <w:rsid w:val="005D2E9B"/>
    <w:rsid w:val="005D317D"/>
    <w:rsid w:val="005D3BB6"/>
    <w:rsid w:val="005D5170"/>
    <w:rsid w:val="005D5F38"/>
    <w:rsid w:val="005D5F84"/>
    <w:rsid w:val="005D6207"/>
    <w:rsid w:val="005D7745"/>
    <w:rsid w:val="005E053C"/>
    <w:rsid w:val="005E3719"/>
    <w:rsid w:val="005E3A28"/>
    <w:rsid w:val="005E4588"/>
    <w:rsid w:val="005E59C0"/>
    <w:rsid w:val="005E5A7E"/>
    <w:rsid w:val="005E67D6"/>
    <w:rsid w:val="005E6F67"/>
    <w:rsid w:val="005E75BE"/>
    <w:rsid w:val="005F0E31"/>
    <w:rsid w:val="005F2138"/>
    <w:rsid w:val="005F230C"/>
    <w:rsid w:val="005F2F08"/>
    <w:rsid w:val="005F3A88"/>
    <w:rsid w:val="005F3B31"/>
    <w:rsid w:val="005F5F15"/>
    <w:rsid w:val="005F710E"/>
    <w:rsid w:val="006005C4"/>
    <w:rsid w:val="00600729"/>
    <w:rsid w:val="00600AB4"/>
    <w:rsid w:val="006033FD"/>
    <w:rsid w:val="006038B3"/>
    <w:rsid w:val="00604859"/>
    <w:rsid w:val="006048F4"/>
    <w:rsid w:val="00605342"/>
    <w:rsid w:val="00605A07"/>
    <w:rsid w:val="0060652A"/>
    <w:rsid w:val="0060660A"/>
    <w:rsid w:val="00612294"/>
    <w:rsid w:val="00612B39"/>
    <w:rsid w:val="00613128"/>
    <w:rsid w:val="00614C6B"/>
    <w:rsid w:val="006152B9"/>
    <w:rsid w:val="00615A97"/>
    <w:rsid w:val="00616704"/>
    <w:rsid w:val="0061707D"/>
    <w:rsid w:val="00617A44"/>
    <w:rsid w:val="00620210"/>
    <w:rsid w:val="00620483"/>
    <w:rsid w:val="006207AA"/>
    <w:rsid w:val="0062143F"/>
    <w:rsid w:val="00621D2A"/>
    <w:rsid w:val="00622978"/>
    <w:rsid w:val="00623F91"/>
    <w:rsid w:val="00625CD0"/>
    <w:rsid w:val="006260C6"/>
    <w:rsid w:val="00626C18"/>
    <w:rsid w:val="00626D25"/>
    <w:rsid w:val="006312E5"/>
    <w:rsid w:val="00632A7C"/>
    <w:rsid w:val="0063404E"/>
    <w:rsid w:val="00634926"/>
    <w:rsid w:val="00635DE3"/>
    <w:rsid w:val="00636348"/>
    <w:rsid w:val="0064073A"/>
    <w:rsid w:val="00640FA7"/>
    <w:rsid w:val="006430E1"/>
    <w:rsid w:val="00644CE3"/>
    <w:rsid w:val="00645400"/>
    <w:rsid w:val="00645EC4"/>
    <w:rsid w:val="00646470"/>
    <w:rsid w:val="006469F6"/>
    <w:rsid w:val="006475F6"/>
    <w:rsid w:val="00651B0F"/>
    <w:rsid w:val="006521B7"/>
    <w:rsid w:val="006536AC"/>
    <w:rsid w:val="00653B0C"/>
    <w:rsid w:val="006563AB"/>
    <w:rsid w:val="006573C6"/>
    <w:rsid w:val="00661081"/>
    <w:rsid w:val="006614C4"/>
    <w:rsid w:val="00661591"/>
    <w:rsid w:val="006622E7"/>
    <w:rsid w:val="00663C40"/>
    <w:rsid w:val="0066427F"/>
    <w:rsid w:val="0066632F"/>
    <w:rsid w:val="006665E1"/>
    <w:rsid w:val="00666F4D"/>
    <w:rsid w:val="00667BAB"/>
    <w:rsid w:val="00670619"/>
    <w:rsid w:val="00670AED"/>
    <w:rsid w:val="006713A4"/>
    <w:rsid w:val="0067184F"/>
    <w:rsid w:val="0067396D"/>
    <w:rsid w:val="00673E7C"/>
    <w:rsid w:val="006746B7"/>
    <w:rsid w:val="00675AF2"/>
    <w:rsid w:val="00675D47"/>
    <w:rsid w:val="006760D4"/>
    <w:rsid w:val="00676E4B"/>
    <w:rsid w:val="00677E0A"/>
    <w:rsid w:val="0068353B"/>
    <w:rsid w:val="00683A23"/>
    <w:rsid w:val="00683D38"/>
    <w:rsid w:val="00685029"/>
    <w:rsid w:val="006874B8"/>
    <w:rsid w:val="00687C54"/>
    <w:rsid w:val="006919C4"/>
    <w:rsid w:val="00692B1F"/>
    <w:rsid w:val="006939C1"/>
    <w:rsid w:val="006943F7"/>
    <w:rsid w:val="006A08B0"/>
    <w:rsid w:val="006A15D1"/>
    <w:rsid w:val="006A16FC"/>
    <w:rsid w:val="006A20C5"/>
    <w:rsid w:val="006A5363"/>
    <w:rsid w:val="006A5823"/>
    <w:rsid w:val="006A64CF"/>
    <w:rsid w:val="006A6AF3"/>
    <w:rsid w:val="006A6FA1"/>
    <w:rsid w:val="006A70FA"/>
    <w:rsid w:val="006A7416"/>
    <w:rsid w:val="006A7560"/>
    <w:rsid w:val="006A7BA7"/>
    <w:rsid w:val="006B03AF"/>
    <w:rsid w:val="006B1568"/>
    <w:rsid w:val="006B1D26"/>
    <w:rsid w:val="006B2DD1"/>
    <w:rsid w:val="006B41D8"/>
    <w:rsid w:val="006B49CE"/>
    <w:rsid w:val="006B4E68"/>
    <w:rsid w:val="006B5DBC"/>
    <w:rsid w:val="006C02F4"/>
    <w:rsid w:val="006C124D"/>
    <w:rsid w:val="006C1907"/>
    <w:rsid w:val="006C246D"/>
    <w:rsid w:val="006C2535"/>
    <w:rsid w:val="006C3337"/>
    <w:rsid w:val="006D009A"/>
    <w:rsid w:val="006D2431"/>
    <w:rsid w:val="006D257D"/>
    <w:rsid w:val="006D2B2C"/>
    <w:rsid w:val="006D36CA"/>
    <w:rsid w:val="006D4B0D"/>
    <w:rsid w:val="006D56DF"/>
    <w:rsid w:val="006D5CA4"/>
    <w:rsid w:val="006D60B4"/>
    <w:rsid w:val="006D6586"/>
    <w:rsid w:val="006D75E1"/>
    <w:rsid w:val="006E0C34"/>
    <w:rsid w:val="006E263E"/>
    <w:rsid w:val="006E3546"/>
    <w:rsid w:val="006E371E"/>
    <w:rsid w:val="006E3BFC"/>
    <w:rsid w:val="006E5E77"/>
    <w:rsid w:val="006E7216"/>
    <w:rsid w:val="006F09BE"/>
    <w:rsid w:val="006F0F93"/>
    <w:rsid w:val="006F182E"/>
    <w:rsid w:val="006F2AAF"/>
    <w:rsid w:val="006F33A0"/>
    <w:rsid w:val="006F35FA"/>
    <w:rsid w:val="006F53D3"/>
    <w:rsid w:val="006F6145"/>
    <w:rsid w:val="006F7169"/>
    <w:rsid w:val="006F7BF1"/>
    <w:rsid w:val="007006DC"/>
    <w:rsid w:val="00701838"/>
    <w:rsid w:val="007025C1"/>
    <w:rsid w:val="007029E8"/>
    <w:rsid w:val="00702F1B"/>
    <w:rsid w:val="00703AEF"/>
    <w:rsid w:val="00704673"/>
    <w:rsid w:val="00704D70"/>
    <w:rsid w:val="007056BF"/>
    <w:rsid w:val="00706E2F"/>
    <w:rsid w:val="00711C73"/>
    <w:rsid w:val="0071458D"/>
    <w:rsid w:val="00714621"/>
    <w:rsid w:val="00714DCC"/>
    <w:rsid w:val="00715237"/>
    <w:rsid w:val="007156BF"/>
    <w:rsid w:val="00715F39"/>
    <w:rsid w:val="00716FD9"/>
    <w:rsid w:val="00717A48"/>
    <w:rsid w:val="007203A6"/>
    <w:rsid w:val="007206F9"/>
    <w:rsid w:val="00722006"/>
    <w:rsid w:val="00722B85"/>
    <w:rsid w:val="00723762"/>
    <w:rsid w:val="00723AF4"/>
    <w:rsid w:val="00723B5C"/>
    <w:rsid w:val="0072501F"/>
    <w:rsid w:val="007254A5"/>
    <w:rsid w:val="00725748"/>
    <w:rsid w:val="007257AF"/>
    <w:rsid w:val="00725F4A"/>
    <w:rsid w:val="0072613F"/>
    <w:rsid w:val="00726B5C"/>
    <w:rsid w:val="00726EF2"/>
    <w:rsid w:val="00730348"/>
    <w:rsid w:val="007327F4"/>
    <w:rsid w:val="007339C4"/>
    <w:rsid w:val="00734315"/>
    <w:rsid w:val="0073661A"/>
    <w:rsid w:val="007367E6"/>
    <w:rsid w:val="0073720D"/>
    <w:rsid w:val="007402E0"/>
    <w:rsid w:val="00740975"/>
    <w:rsid w:val="0074171A"/>
    <w:rsid w:val="0074178A"/>
    <w:rsid w:val="007420FE"/>
    <w:rsid w:val="00742227"/>
    <w:rsid w:val="0074265B"/>
    <w:rsid w:val="00742AB9"/>
    <w:rsid w:val="007435BA"/>
    <w:rsid w:val="007477B7"/>
    <w:rsid w:val="00750151"/>
    <w:rsid w:val="00751D96"/>
    <w:rsid w:val="00752976"/>
    <w:rsid w:val="00754FBF"/>
    <w:rsid w:val="0076016D"/>
    <w:rsid w:val="0076055E"/>
    <w:rsid w:val="00760B10"/>
    <w:rsid w:val="007610A7"/>
    <w:rsid w:val="00762150"/>
    <w:rsid w:val="00762199"/>
    <w:rsid w:val="00762D4D"/>
    <w:rsid w:val="00763EC5"/>
    <w:rsid w:val="00764979"/>
    <w:rsid w:val="007661E4"/>
    <w:rsid w:val="007664C7"/>
    <w:rsid w:val="00767220"/>
    <w:rsid w:val="0077028D"/>
    <w:rsid w:val="00771361"/>
    <w:rsid w:val="00772854"/>
    <w:rsid w:val="00772927"/>
    <w:rsid w:val="00775344"/>
    <w:rsid w:val="007777DF"/>
    <w:rsid w:val="00780A60"/>
    <w:rsid w:val="007816EC"/>
    <w:rsid w:val="00783559"/>
    <w:rsid w:val="00784620"/>
    <w:rsid w:val="00785E97"/>
    <w:rsid w:val="0078618B"/>
    <w:rsid w:val="007876A8"/>
    <w:rsid w:val="007879DE"/>
    <w:rsid w:val="0079043E"/>
    <w:rsid w:val="00793BB1"/>
    <w:rsid w:val="007953B7"/>
    <w:rsid w:val="007A1E25"/>
    <w:rsid w:val="007A2A6C"/>
    <w:rsid w:val="007A2D30"/>
    <w:rsid w:val="007A2E6B"/>
    <w:rsid w:val="007A2EAD"/>
    <w:rsid w:val="007A2F3E"/>
    <w:rsid w:val="007A4105"/>
    <w:rsid w:val="007A474C"/>
    <w:rsid w:val="007A5755"/>
    <w:rsid w:val="007A5976"/>
    <w:rsid w:val="007A6C0A"/>
    <w:rsid w:val="007A770E"/>
    <w:rsid w:val="007B0280"/>
    <w:rsid w:val="007B0871"/>
    <w:rsid w:val="007B471D"/>
    <w:rsid w:val="007B4F38"/>
    <w:rsid w:val="007B654E"/>
    <w:rsid w:val="007B677B"/>
    <w:rsid w:val="007B681E"/>
    <w:rsid w:val="007B74B3"/>
    <w:rsid w:val="007C10E4"/>
    <w:rsid w:val="007C2C62"/>
    <w:rsid w:val="007C406E"/>
    <w:rsid w:val="007C5298"/>
    <w:rsid w:val="007C66E3"/>
    <w:rsid w:val="007D25C5"/>
    <w:rsid w:val="007D42C9"/>
    <w:rsid w:val="007D48FC"/>
    <w:rsid w:val="007D7ABD"/>
    <w:rsid w:val="007E1A9F"/>
    <w:rsid w:val="007E24B7"/>
    <w:rsid w:val="007E4642"/>
    <w:rsid w:val="007E485D"/>
    <w:rsid w:val="007E49C0"/>
    <w:rsid w:val="007E561E"/>
    <w:rsid w:val="007E73B4"/>
    <w:rsid w:val="007F35C7"/>
    <w:rsid w:val="007F428E"/>
    <w:rsid w:val="007F5945"/>
    <w:rsid w:val="007F60A8"/>
    <w:rsid w:val="007F638E"/>
    <w:rsid w:val="007F6423"/>
    <w:rsid w:val="008010FE"/>
    <w:rsid w:val="0080211F"/>
    <w:rsid w:val="008036F0"/>
    <w:rsid w:val="008041BB"/>
    <w:rsid w:val="00804DE3"/>
    <w:rsid w:val="00805302"/>
    <w:rsid w:val="00807579"/>
    <w:rsid w:val="00810778"/>
    <w:rsid w:val="00811A5C"/>
    <w:rsid w:val="00812028"/>
    <w:rsid w:val="00812A56"/>
    <w:rsid w:val="0081452F"/>
    <w:rsid w:val="00814D03"/>
    <w:rsid w:val="00816074"/>
    <w:rsid w:val="00816695"/>
    <w:rsid w:val="00816A3A"/>
    <w:rsid w:val="00816BEF"/>
    <w:rsid w:val="0081707D"/>
    <w:rsid w:val="00820042"/>
    <w:rsid w:val="008217E0"/>
    <w:rsid w:val="00821FC1"/>
    <w:rsid w:val="00825095"/>
    <w:rsid w:val="00825693"/>
    <w:rsid w:val="00827B60"/>
    <w:rsid w:val="0083178B"/>
    <w:rsid w:val="00831AF1"/>
    <w:rsid w:val="00833695"/>
    <w:rsid w:val="008357EF"/>
    <w:rsid w:val="00835A61"/>
    <w:rsid w:val="008374F3"/>
    <w:rsid w:val="00837F7E"/>
    <w:rsid w:val="00841648"/>
    <w:rsid w:val="00841B80"/>
    <w:rsid w:val="00842CD8"/>
    <w:rsid w:val="00842D1C"/>
    <w:rsid w:val="00843704"/>
    <w:rsid w:val="00843D78"/>
    <w:rsid w:val="008442C1"/>
    <w:rsid w:val="00845030"/>
    <w:rsid w:val="0084542E"/>
    <w:rsid w:val="00845B22"/>
    <w:rsid w:val="00847132"/>
    <w:rsid w:val="0085023A"/>
    <w:rsid w:val="008503A1"/>
    <w:rsid w:val="008517C1"/>
    <w:rsid w:val="00852453"/>
    <w:rsid w:val="008553C7"/>
    <w:rsid w:val="008564ED"/>
    <w:rsid w:val="00856BE1"/>
    <w:rsid w:val="00857FEB"/>
    <w:rsid w:val="00860B95"/>
    <w:rsid w:val="008616E0"/>
    <w:rsid w:val="00861C4C"/>
    <w:rsid w:val="00862050"/>
    <w:rsid w:val="008630CA"/>
    <w:rsid w:val="00863422"/>
    <w:rsid w:val="0086388A"/>
    <w:rsid w:val="00863B59"/>
    <w:rsid w:val="008646B0"/>
    <w:rsid w:val="00864839"/>
    <w:rsid w:val="00864A73"/>
    <w:rsid w:val="008652A7"/>
    <w:rsid w:val="00865418"/>
    <w:rsid w:val="008666D2"/>
    <w:rsid w:val="00867AF7"/>
    <w:rsid w:val="008709CA"/>
    <w:rsid w:val="00872978"/>
    <w:rsid w:val="008735A9"/>
    <w:rsid w:val="00873650"/>
    <w:rsid w:val="00873D37"/>
    <w:rsid w:val="008749DE"/>
    <w:rsid w:val="008754E2"/>
    <w:rsid w:val="0087742D"/>
    <w:rsid w:val="008800A8"/>
    <w:rsid w:val="00880BAF"/>
    <w:rsid w:val="00882306"/>
    <w:rsid w:val="008836CB"/>
    <w:rsid w:val="00883720"/>
    <w:rsid w:val="00885128"/>
    <w:rsid w:val="0088522B"/>
    <w:rsid w:val="0088526F"/>
    <w:rsid w:val="00885451"/>
    <w:rsid w:val="0089021C"/>
    <w:rsid w:val="008903FA"/>
    <w:rsid w:val="00891692"/>
    <w:rsid w:val="00894313"/>
    <w:rsid w:val="00894E7A"/>
    <w:rsid w:val="00894FE8"/>
    <w:rsid w:val="008979DB"/>
    <w:rsid w:val="00897B1C"/>
    <w:rsid w:val="008A6965"/>
    <w:rsid w:val="008A6E22"/>
    <w:rsid w:val="008A76BC"/>
    <w:rsid w:val="008A7C80"/>
    <w:rsid w:val="008B0E0A"/>
    <w:rsid w:val="008B1618"/>
    <w:rsid w:val="008B3929"/>
    <w:rsid w:val="008B3A84"/>
    <w:rsid w:val="008B3C2F"/>
    <w:rsid w:val="008B4553"/>
    <w:rsid w:val="008B4590"/>
    <w:rsid w:val="008B4825"/>
    <w:rsid w:val="008B4CB3"/>
    <w:rsid w:val="008B54B2"/>
    <w:rsid w:val="008B5DE3"/>
    <w:rsid w:val="008C0B80"/>
    <w:rsid w:val="008C1571"/>
    <w:rsid w:val="008C46FD"/>
    <w:rsid w:val="008C552E"/>
    <w:rsid w:val="008C6095"/>
    <w:rsid w:val="008C67AF"/>
    <w:rsid w:val="008C7F21"/>
    <w:rsid w:val="008D12BD"/>
    <w:rsid w:val="008D1AAA"/>
    <w:rsid w:val="008D2713"/>
    <w:rsid w:val="008D29E2"/>
    <w:rsid w:val="008D4038"/>
    <w:rsid w:val="008D6E7F"/>
    <w:rsid w:val="008E16E1"/>
    <w:rsid w:val="008E21D3"/>
    <w:rsid w:val="008E237A"/>
    <w:rsid w:val="008E725C"/>
    <w:rsid w:val="008E7DE8"/>
    <w:rsid w:val="008F0117"/>
    <w:rsid w:val="008F0C84"/>
    <w:rsid w:val="008F1101"/>
    <w:rsid w:val="008F1682"/>
    <w:rsid w:val="008F1E1E"/>
    <w:rsid w:val="008F2143"/>
    <w:rsid w:val="008F4E42"/>
    <w:rsid w:val="008F5294"/>
    <w:rsid w:val="008F5C3F"/>
    <w:rsid w:val="008F6A10"/>
    <w:rsid w:val="008F6DE3"/>
    <w:rsid w:val="009000F2"/>
    <w:rsid w:val="009017AB"/>
    <w:rsid w:val="00901DA1"/>
    <w:rsid w:val="009020FA"/>
    <w:rsid w:val="00902B7A"/>
    <w:rsid w:val="00903EFC"/>
    <w:rsid w:val="00904CDC"/>
    <w:rsid w:val="00906BDE"/>
    <w:rsid w:val="00907269"/>
    <w:rsid w:val="0090737F"/>
    <w:rsid w:val="00907ECA"/>
    <w:rsid w:val="00910642"/>
    <w:rsid w:val="00911FFE"/>
    <w:rsid w:val="00913D37"/>
    <w:rsid w:val="00917821"/>
    <w:rsid w:val="0092092F"/>
    <w:rsid w:val="00920C5E"/>
    <w:rsid w:val="00923795"/>
    <w:rsid w:val="00925000"/>
    <w:rsid w:val="00925C27"/>
    <w:rsid w:val="00927ADC"/>
    <w:rsid w:val="00927DA0"/>
    <w:rsid w:val="00930B2C"/>
    <w:rsid w:val="009311C8"/>
    <w:rsid w:val="00932060"/>
    <w:rsid w:val="00933376"/>
    <w:rsid w:val="009336FC"/>
    <w:rsid w:val="00933EC4"/>
    <w:rsid w:val="009340E3"/>
    <w:rsid w:val="0093496F"/>
    <w:rsid w:val="00934A5B"/>
    <w:rsid w:val="00935682"/>
    <w:rsid w:val="00935D51"/>
    <w:rsid w:val="009402E6"/>
    <w:rsid w:val="00940DCA"/>
    <w:rsid w:val="00942355"/>
    <w:rsid w:val="00942B3F"/>
    <w:rsid w:val="00943FD6"/>
    <w:rsid w:val="00945174"/>
    <w:rsid w:val="00946ADA"/>
    <w:rsid w:val="00947215"/>
    <w:rsid w:val="009478CA"/>
    <w:rsid w:val="0095359F"/>
    <w:rsid w:val="00953A8A"/>
    <w:rsid w:val="00955CE7"/>
    <w:rsid w:val="009562AF"/>
    <w:rsid w:val="0095748C"/>
    <w:rsid w:val="00957DF4"/>
    <w:rsid w:val="00961D41"/>
    <w:rsid w:val="00961FA7"/>
    <w:rsid w:val="00962F67"/>
    <w:rsid w:val="0096300D"/>
    <w:rsid w:val="009632ED"/>
    <w:rsid w:val="00965B99"/>
    <w:rsid w:val="00966604"/>
    <w:rsid w:val="00966687"/>
    <w:rsid w:val="009668DE"/>
    <w:rsid w:val="009718F9"/>
    <w:rsid w:val="0097319A"/>
    <w:rsid w:val="009744E7"/>
    <w:rsid w:val="00975112"/>
    <w:rsid w:val="00975202"/>
    <w:rsid w:val="009753D7"/>
    <w:rsid w:val="00976276"/>
    <w:rsid w:val="0097662C"/>
    <w:rsid w:val="00977CBD"/>
    <w:rsid w:val="009827E4"/>
    <w:rsid w:val="009828C7"/>
    <w:rsid w:val="00983333"/>
    <w:rsid w:val="00987DF0"/>
    <w:rsid w:val="00991611"/>
    <w:rsid w:val="00991B5F"/>
    <w:rsid w:val="00992F0F"/>
    <w:rsid w:val="00995B81"/>
    <w:rsid w:val="009964F4"/>
    <w:rsid w:val="00996E0A"/>
    <w:rsid w:val="00996F4A"/>
    <w:rsid w:val="009976D2"/>
    <w:rsid w:val="0099779E"/>
    <w:rsid w:val="009A032E"/>
    <w:rsid w:val="009A109C"/>
    <w:rsid w:val="009A2D41"/>
    <w:rsid w:val="009A2F79"/>
    <w:rsid w:val="009A3599"/>
    <w:rsid w:val="009A3B71"/>
    <w:rsid w:val="009A3CA0"/>
    <w:rsid w:val="009A3EEF"/>
    <w:rsid w:val="009A4E5B"/>
    <w:rsid w:val="009A56BA"/>
    <w:rsid w:val="009A61BC"/>
    <w:rsid w:val="009A676D"/>
    <w:rsid w:val="009A7D0C"/>
    <w:rsid w:val="009A7F23"/>
    <w:rsid w:val="009B25A7"/>
    <w:rsid w:val="009B2EE2"/>
    <w:rsid w:val="009B424D"/>
    <w:rsid w:val="009B4ED7"/>
    <w:rsid w:val="009B5ECA"/>
    <w:rsid w:val="009C1AC6"/>
    <w:rsid w:val="009C1D98"/>
    <w:rsid w:val="009C2C2C"/>
    <w:rsid w:val="009C363D"/>
    <w:rsid w:val="009C3A73"/>
    <w:rsid w:val="009C3A87"/>
    <w:rsid w:val="009C4F04"/>
    <w:rsid w:val="009D0ACC"/>
    <w:rsid w:val="009D0EC9"/>
    <w:rsid w:val="009D1621"/>
    <w:rsid w:val="009D2CF0"/>
    <w:rsid w:val="009D70F6"/>
    <w:rsid w:val="009E01DD"/>
    <w:rsid w:val="009E042D"/>
    <w:rsid w:val="009E043E"/>
    <w:rsid w:val="009E12B1"/>
    <w:rsid w:val="009E34E1"/>
    <w:rsid w:val="009E6427"/>
    <w:rsid w:val="009E75B8"/>
    <w:rsid w:val="009F0481"/>
    <w:rsid w:val="009F1F21"/>
    <w:rsid w:val="009F2CD0"/>
    <w:rsid w:val="009F3851"/>
    <w:rsid w:val="009F649C"/>
    <w:rsid w:val="009F703C"/>
    <w:rsid w:val="00A0333F"/>
    <w:rsid w:val="00A04702"/>
    <w:rsid w:val="00A05199"/>
    <w:rsid w:val="00A05587"/>
    <w:rsid w:val="00A05F55"/>
    <w:rsid w:val="00A11CD0"/>
    <w:rsid w:val="00A1222B"/>
    <w:rsid w:val="00A12458"/>
    <w:rsid w:val="00A14AF8"/>
    <w:rsid w:val="00A15916"/>
    <w:rsid w:val="00A161D0"/>
    <w:rsid w:val="00A1711F"/>
    <w:rsid w:val="00A21A8A"/>
    <w:rsid w:val="00A23DF4"/>
    <w:rsid w:val="00A25040"/>
    <w:rsid w:val="00A2508B"/>
    <w:rsid w:val="00A26027"/>
    <w:rsid w:val="00A27328"/>
    <w:rsid w:val="00A2772C"/>
    <w:rsid w:val="00A30E68"/>
    <w:rsid w:val="00A34AA0"/>
    <w:rsid w:val="00A35FE1"/>
    <w:rsid w:val="00A41EFC"/>
    <w:rsid w:val="00A43C68"/>
    <w:rsid w:val="00A442BB"/>
    <w:rsid w:val="00A45D87"/>
    <w:rsid w:val="00A474C7"/>
    <w:rsid w:val="00A50D05"/>
    <w:rsid w:val="00A51396"/>
    <w:rsid w:val="00A53B28"/>
    <w:rsid w:val="00A551AE"/>
    <w:rsid w:val="00A56946"/>
    <w:rsid w:val="00A578D8"/>
    <w:rsid w:val="00A61759"/>
    <w:rsid w:val="00A62F49"/>
    <w:rsid w:val="00A65FF9"/>
    <w:rsid w:val="00A71024"/>
    <w:rsid w:val="00A7152E"/>
    <w:rsid w:val="00A72F70"/>
    <w:rsid w:val="00A738BF"/>
    <w:rsid w:val="00A74492"/>
    <w:rsid w:val="00A751C2"/>
    <w:rsid w:val="00A772A5"/>
    <w:rsid w:val="00A7756E"/>
    <w:rsid w:val="00A777D3"/>
    <w:rsid w:val="00A80A82"/>
    <w:rsid w:val="00A80B68"/>
    <w:rsid w:val="00A8190F"/>
    <w:rsid w:val="00A851E9"/>
    <w:rsid w:val="00A85BC2"/>
    <w:rsid w:val="00A85FD6"/>
    <w:rsid w:val="00A90E8F"/>
    <w:rsid w:val="00A92EAA"/>
    <w:rsid w:val="00A92F9C"/>
    <w:rsid w:val="00A94A09"/>
    <w:rsid w:val="00A95067"/>
    <w:rsid w:val="00A95699"/>
    <w:rsid w:val="00A957E9"/>
    <w:rsid w:val="00A959D4"/>
    <w:rsid w:val="00A966A5"/>
    <w:rsid w:val="00A96742"/>
    <w:rsid w:val="00A96B6E"/>
    <w:rsid w:val="00AA0AFD"/>
    <w:rsid w:val="00AA148B"/>
    <w:rsid w:val="00AA18F2"/>
    <w:rsid w:val="00AA1BAC"/>
    <w:rsid w:val="00AA2EC4"/>
    <w:rsid w:val="00AA370E"/>
    <w:rsid w:val="00AA548D"/>
    <w:rsid w:val="00AA5C16"/>
    <w:rsid w:val="00AA5D61"/>
    <w:rsid w:val="00AB009F"/>
    <w:rsid w:val="00AB28BD"/>
    <w:rsid w:val="00AB474A"/>
    <w:rsid w:val="00AB5277"/>
    <w:rsid w:val="00AB5358"/>
    <w:rsid w:val="00AB570F"/>
    <w:rsid w:val="00AB5E7E"/>
    <w:rsid w:val="00AB5EF0"/>
    <w:rsid w:val="00AB60A7"/>
    <w:rsid w:val="00AB762B"/>
    <w:rsid w:val="00AB78E0"/>
    <w:rsid w:val="00AB7F4D"/>
    <w:rsid w:val="00AC0442"/>
    <w:rsid w:val="00AC0810"/>
    <w:rsid w:val="00AC2431"/>
    <w:rsid w:val="00AC290F"/>
    <w:rsid w:val="00AC29A2"/>
    <w:rsid w:val="00AC420C"/>
    <w:rsid w:val="00AC49D8"/>
    <w:rsid w:val="00AC523C"/>
    <w:rsid w:val="00AC634F"/>
    <w:rsid w:val="00AC7959"/>
    <w:rsid w:val="00AD0383"/>
    <w:rsid w:val="00AD1E11"/>
    <w:rsid w:val="00AD3A3C"/>
    <w:rsid w:val="00AD3B40"/>
    <w:rsid w:val="00AD3C07"/>
    <w:rsid w:val="00AD644E"/>
    <w:rsid w:val="00AD7053"/>
    <w:rsid w:val="00AD7F97"/>
    <w:rsid w:val="00AE11B7"/>
    <w:rsid w:val="00AE1787"/>
    <w:rsid w:val="00AE1C4F"/>
    <w:rsid w:val="00AE334F"/>
    <w:rsid w:val="00AE3F63"/>
    <w:rsid w:val="00AE42F3"/>
    <w:rsid w:val="00AE4F3B"/>
    <w:rsid w:val="00AE660A"/>
    <w:rsid w:val="00AE6650"/>
    <w:rsid w:val="00AE76BD"/>
    <w:rsid w:val="00AF0612"/>
    <w:rsid w:val="00AF1448"/>
    <w:rsid w:val="00AF2159"/>
    <w:rsid w:val="00AF272C"/>
    <w:rsid w:val="00AF2A72"/>
    <w:rsid w:val="00AF3511"/>
    <w:rsid w:val="00AF5193"/>
    <w:rsid w:val="00AF54BF"/>
    <w:rsid w:val="00AF7252"/>
    <w:rsid w:val="00B01FE1"/>
    <w:rsid w:val="00B023CD"/>
    <w:rsid w:val="00B02C9B"/>
    <w:rsid w:val="00B04412"/>
    <w:rsid w:val="00B0668A"/>
    <w:rsid w:val="00B06C4D"/>
    <w:rsid w:val="00B16755"/>
    <w:rsid w:val="00B17629"/>
    <w:rsid w:val="00B177FA"/>
    <w:rsid w:val="00B211DD"/>
    <w:rsid w:val="00B214BA"/>
    <w:rsid w:val="00B248BE"/>
    <w:rsid w:val="00B26CCF"/>
    <w:rsid w:val="00B26D77"/>
    <w:rsid w:val="00B316B9"/>
    <w:rsid w:val="00B32279"/>
    <w:rsid w:val="00B33BD4"/>
    <w:rsid w:val="00B34080"/>
    <w:rsid w:val="00B35331"/>
    <w:rsid w:val="00B35637"/>
    <w:rsid w:val="00B358E2"/>
    <w:rsid w:val="00B36846"/>
    <w:rsid w:val="00B3696E"/>
    <w:rsid w:val="00B36C17"/>
    <w:rsid w:val="00B43C1F"/>
    <w:rsid w:val="00B44C09"/>
    <w:rsid w:val="00B47245"/>
    <w:rsid w:val="00B5144A"/>
    <w:rsid w:val="00B51544"/>
    <w:rsid w:val="00B516FA"/>
    <w:rsid w:val="00B51A94"/>
    <w:rsid w:val="00B51F47"/>
    <w:rsid w:val="00B523B1"/>
    <w:rsid w:val="00B531DD"/>
    <w:rsid w:val="00B54FDE"/>
    <w:rsid w:val="00B60860"/>
    <w:rsid w:val="00B62C5B"/>
    <w:rsid w:val="00B62C69"/>
    <w:rsid w:val="00B63CE2"/>
    <w:rsid w:val="00B63EA6"/>
    <w:rsid w:val="00B65951"/>
    <w:rsid w:val="00B67FE3"/>
    <w:rsid w:val="00B71DC2"/>
    <w:rsid w:val="00B73546"/>
    <w:rsid w:val="00B74DD5"/>
    <w:rsid w:val="00B74F88"/>
    <w:rsid w:val="00B76A6E"/>
    <w:rsid w:val="00B76A92"/>
    <w:rsid w:val="00B77FF4"/>
    <w:rsid w:val="00B82550"/>
    <w:rsid w:val="00B83649"/>
    <w:rsid w:val="00B83883"/>
    <w:rsid w:val="00B8389C"/>
    <w:rsid w:val="00B83D4D"/>
    <w:rsid w:val="00B84455"/>
    <w:rsid w:val="00B84796"/>
    <w:rsid w:val="00B85309"/>
    <w:rsid w:val="00B872CD"/>
    <w:rsid w:val="00B87832"/>
    <w:rsid w:val="00B916B6"/>
    <w:rsid w:val="00B92128"/>
    <w:rsid w:val="00B9278D"/>
    <w:rsid w:val="00B92D7E"/>
    <w:rsid w:val="00B92F8B"/>
    <w:rsid w:val="00B93893"/>
    <w:rsid w:val="00B940B1"/>
    <w:rsid w:val="00B97E0E"/>
    <w:rsid w:val="00BA0558"/>
    <w:rsid w:val="00BA2B84"/>
    <w:rsid w:val="00BA2C56"/>
    <w:rsid w:val="00BA427B"/>
    <w:rsid w:val="00BA4912"/>
    <w:rsid w:val="00BA4DE7"/>
    <w:rsid w:val="00BA6371"/>
    <w:rsid w:val="00BB008A"/>
    <w:rsid w:val="00BB138D"/>
    <w:rsid w:val="00BB1670"/>
    <w:rsid w:val="00BB19BF"/>
    <w:rsid w:val="00BB4F5D"/>
    <w:rsid w:val="00BC018D"/>
    <w:rsid w:val="00BC02CC"/>
    <w:rsid w:val="00BC12A3"/>
    <w:rsid w:val="00BC3B53"/>
    <w:rsid w:val="00BC56F5"/>
    <w:rsid w:val="00BC6DDD"/>
    <w:rsid w:val="00BC7951"/>
    <w:rsid w:val="00BC7AD0"/>
    <w:rsid w:val="00BD32FF"/>
    <w:rsid w:val="00BD36B3"/>
    <w:rsid w:val="00BD380D"/>
    <w:rsid w:val="00BD4A9F"/>
    <w:rsid w:val="00BD628F"/>
    <w:rsid w:val="00BD6F07"/>
    <w:rsid w:val="00BD79C0"/>
    <w:rsid w:val="00BE2532"/>
    <w:rsid w:val="00BE31B3"/>
    <w:rsid w:val="00BE7C0F"/>
    <w:rsid w:val="00BF0C44"/>
    <w:rsid w:val="00BF1AD5"/>
    <w:rsid w:val="00BF21AF"/>
    <w:rsid w:val="00BF2B5D"/>
    <w:rsid w:val="00BF37A3"/>
    <w:rsid w:val="00BF5357"/>
    <w:rsid w:val="00BF778C"/>
    <w:rsid w:val="00BF7CDC"/>
    <w:rsid w:val="00C012B2"/>
    <w:rsid w:val="00C01BEF"/>
    <w:rsid w:val="00C03428"/>
    <w:rsid w:val="00C0606F"/>
    <w:rsid w:val="00C10A2D"/>
    <w:rsid w:val="00C10CAE"/>
    <w:rsid w:val="00C115AB"/>
    <w:rsid w:val="00C12E90"/>
    <w:rsid w:val="00C13341"/>
    <w:rsid w:val="00C13425"/>
    <w:rsid w:val="00C15084"/>
    <w:rsid w:val="00C164EF"/>
    <w:rsid w:val="00C20437"/>
    <w:rsid w:val="00C206F1"/>
    <w:rsid w:val="00C213BB"/>
    <w:rsid w:val="00C21E71"/>
    <w:rsid w:val="00C220CF"/>
    <w:rsid w:val="00C222B6"/>
    <w:rsid w:val="00C234C6"/>
    <w:rsid w:val="00C23DFB"/>
    <w:rsid w:val="00C2464C"/>
    <w:rsid w:val="00C24FBD"/>
    <w:rsid w:val="00C2576C"/>
    <w:rsid w:val="00C257BA"/>
    <w:rsid w:val="00C26079"/>
    <w:rsid w:val="00C26406"/>
    <w:rsid w:val="00C2750B"/>
    <w:rsid w:val="00C2792E"/>
    <w:rsid w:val="00C306E2"/>
    <w:rsid w:val="00C325FC"/>
    <w:rsid w:val="00C33826"/>
    <w:rsid w:val="00C33F2F"/>
    <w:rsid w:val="00C34A66"/>
    <w:rsid w:val="00C354C4"/>
    <w:rsid w:val="00C359C6"/>
    <w:rsid w:val="00C35A91"/>
    <w:rsid w:val="00C36185"/>
    <w:rsid w:val="00C3694F"/>
    <w:rsid w:val="00C40C60"/>
    <w:rsid w:val="00C4160B"/>
    <w:rsid w:val="00C41A18"/>
    <w:rsid w:val="00C4291C"/>
    <w:rsid w:val="00C440BA"/>
    <w:rsid w:val="00C443E6"/>
    <w:rsid w:val="00C44BD6"/>
    <w:rsid w:val="00C468B1"/>
    <w:rsid w:val="00C46D26"/>
    <w:rsid w:val="00C505FE"/>
    <w:rsid w:val="00C5083C"/>
    <w:rsid w:val="00C516D9"/>
    <w:rsid w:val="00C52508"/>
    <w:rsid w:val="00C532EC"/>
    <w:rsid w:val="00C53426"/>
    <w:rsid w:val="00C54D1E"/>
    <w:rsid w:val="00C54D61"/>
    <w:rsid w:val="00C54F0E"/>
    <w:rsid w:val="00C56903"/>
    <w:rsid w:val="00C56B07"/>
    <w:rsid w:val="00C60377"/>
    <w:rsid w:val="00C60F47"/>
    <w:rsid w:val="00C63108"/>
    <w:rsid w:val="00C63972"/>
    <w:rsid w:val="00C64AD8"/>
    <w:rsid w:val="00C6537C"/>
    <w:rsid w:val="00C655F7"/>
    <w:rsid w:val="00C70169"/>
    <w:rsid w:val="00C7240B"/>
    <w:rsid w:val="00C73C59"/>
    <w:rsid w:val="00C75837"/>
    <w:rsid w:val="00C76A0F"/>
    <w:rsid w:val="00C76AEE"/>
    <w:rsid w:val="00C7726E"/>
    <w:rsid w:val="00C80897"/>
    <w:rsid w:val="00C85250"/>
    <w:rsid w:val="00C852FA"/>
    <w:rsid w:val="00C876B7"/>
    <w:rsid w:val="00C90846"/>
    <w:rsid w:val="00C91878"/>
    <w:rsid w:val="00C91B21"/>
    <w:rsid w:val="00C92F6B"/>
    <w:rsid w:val="00C9390F"/>
    <w:rsid w:val="00C94515"/>
    <w:rsid w:val="00C94655"/>
    <w:rsid w:val="00C9550B"/>
    <w:rsid w:val="00C97168"/>
    <w:rsid w:val="00CA0A69"/>
    <w:rsid w:val="00CA0E76"/>
    <w:rsid w:val="00CA18D7"/>
    <w:rsid w:val="00CA2621"/>
    <w:rsid w:val="00CA391E"/>
    <w:rsid w:val="00CA47D3"/>
    <w:rsid w:val="00CA4FF9"/>
    <w:rsid w:val="00CA699F"/>
    <w:rsid w:val="00CB1370"/>
    <w:rsid w:val="00CB1DF3"/>
    <w:rsid w:val="00CB2919"/>
    <w:rsid w:val="00CB4D39"/>
    <w:rsid w:val="00CB5A73"/>
    <w:rsid w:val="00CB7C94"/>
    <w:rsid w:val="00CB7DB9"/>
    <w:rsid w:val="00CB7F07"/>
    <w:rsid w:val="00CC0050"/>
    <w:rsid w:val="00CC0EA4"/>
    <w:rsid w:val="00CC0FC1"/>
    <w:rsid w:val="00CC10D8"/>
    <w:rsid w:val="00CC13B7"/>
    <w:rsid w:val="00CC247C"/>
    <w:rsid w:val="00CC3126"/>
    <w:rsid w:val="00CC347C"/>
    <w:rsid w:val="00CC39CB"/>
    <w:rsid w:val="00CC41BE"/>
    <w:rsid w:val="00CC462C"/>
    <w:rsid w:val="00CC4F09"/>
    <w:rsid w:val="00CC602C"/>
    <w:rsid w:val="00CC6C64"/>
    <w:rsid w:val="00CD246B"/>
    <w:rsid w:val="00CD3C32"/>
    <w:rsid w:val="00CD43D7"/>
    <w:rsid w:val="00CD604A"/>
    <w:rsid w:val="00CD6791"/>
    <w:rsid w:val="00CE093D"/>
    <w:rsid w:val="00CE2457"/>
    <w:rsid w:val="00CE2718"/>
    <w:rsid w:val="00CE2A9A"/>
    <w:rsid w:val="00CE2EA9"/>
    <w:rsid w:val="00CE4B02"/>
    <w:rsid w:val="00CE4EEE"/>
    <w:rsid w:val="00CE6646"/>
    <w:rsid w:val="00CE6C84"/>
    <w:rsid w:val="00CE748B"/>
    <w:rsid w:val="00CE74D9"/>
    <w:rsid w:val="00CF053F"/>
    <w:rsid w:val="00CF0D55"/>
    <w:rsid w:val="00CF20C9"/>
    <w:rsid w:val="00CF2262"/>
    <w:rsid w:val="00CF25A0"/>
    <w:rsid w:val="00CF330B"/>
    <w:rsid w:val="00CF3533"/>
    <w:rsid w:val="00CF4C4F"/>
    <w:rsid w:val="00CF58CA"/>
    <w:rsid w:val="00CF7C8B"/>
    <w:rsid w:val="00D0146E"/>
    <w:rsid w:val="00D02718"/>
    <w:rsid w:val="00D04023"/>
    <w:rsid w:val="00D0629B"/>
    <w:rsid w:val="00D078E1"/>
    <w:rsid w:val="00D105F9"/>
    <w:rsid w:val="00D11006"/>
    <w:rsid w:val="00D110E1"/>
    <w:rsid w:val="00D11326"/>
    <w:rsid w:val="00D115B2"/>
    <w:rsid w:val="00D1202E"/>
    <w:rsid w:val="00D12A7F"/>
    <w:rsid w:val="00D1316D"/>
    <w:rsid w:val="00D156BF"/>
    <w:rsid w:val="00D1686D"/>
    <w:rsid w:val="00D16A61"/>
    <w:rsid w:val="00D16DA7"/>
    <w:rsid w:val="00D20382"/>
    <w:rsid w:val="00D20554"/>
    <w:rsid w:val="00D211AD"/>
    <w:rsid w:val="00D220ED"/>
    <w:rsid w:val="00D22B3E"/>
    <w:rsid w:val="00D23522"/>
    <w:rsid w:val="00D239B8"/>
    <w:rsid w:val="00D270E2"/>
    <w:rsid w:val="00D279AE"/>
    <w:rsid w:val="00D27B36"/>
    <w:rsid w:val="00D344A3"/>
    <w:rsid w:val="00D36110"/>
    <w:rsid w:val="00D3665F"/>
    <w:rsid w:val="00D37298"/>
    <w:rsid w:val="00D37ED0"/>
    <w:rsid w:val="00D405AB"/>
    <w:rsid w:val="00D40DC2"/>
    <w:rsid w:val="00D43680"/>
    <w:rsid w:val="00D46721"/>
    <w:rsid w:val="00D47E07"/>
    <w:rsid w:val="00D50094"/>
    <w:rsid w:val="00D5251A"/>
    <w:rsid w:val="00D535F3"/>
    <w:rsid w:val="00D5423B"/>
    <w:rsid w:val="00D5499C"/>
    <w:rsid w:val="00D54F4E"/>
    <w:rsid w:val="00D55252"/>
    <w:rsid w:val="00D55865"/>
    <w:rsid w:val="00D56007"/>
    <w:rsid w:val="00D56274"/>
    <w:rsid w:val="00D56F8F"/>
    <w:rsid w:val="00D6052B"/>
    <w:rsid w:val="00D6092B"/>
    <w:rsid w:val="00D60BA4"/>
    <w:rsid w:val="00D6148D"/>
    <w:rsid w:val="00D61695"/>
    <w:rsid w:val="00D62312"/>
    <w:rsid w:val="00D623D1"/>
    <w:rsid w:val="00D6320C"/>
    <w:rsid w:val="00D6328E"/>
    <w:rsid w:val="00D644B2"/>
    <w:rsid w:val="00D6744A"/>
    <w:rsid w:val="00D70713"/>
    <w:rsid w:val="00D72421"/>
    <w:rsid w:val="00D7292C"/>
    <w:rsid w:val="00D73F97"/>
    <w:rsid w:val="00D77771"/>
    <w:rsid w:val="00D8040C"/>
    <w:rsid w:val="00D80CCE"/>
    <w:rsid w:val="00D80FAD"/>
    <w:rsid w:val="00D81168"/>
    <w:rsid w:val="00D81D4B"/>
    <w:rsid w:val="00D83B12"/>
    <w:rsid w:val="00D859AE"/>
    <w:rsid w:val="00D87085"/>
    <w:rsid w:val="00D87C20"/>
    <w:rsid w:val="00D908F9"/>
    <w:rsid w:val="00D91506"/>
    <w:rsid w:val="00D91FD0"/>
    <w:rsid w:val="00D936E2"/>
    <w:rsid w:val="00D94678"/>
    <w:rsid w:val="00D94C55"/>
    <w:rsid w:val="00D9530B"/>
    <w:rsid w:val="00D95CBE"/>
    <w:rsid w:val="00D95FBF"/>
    <w:rsid w:val="00D967CD"/>
    <w:rsid w:val="00DA19BE"/>
    <w:rsid w:val="00DA1C48"/>
    <w:rsid w:val="00DA3DF9"/>
    <w:rsid w:val="00DB01F6"/>
    <w:rsid w:val="00DB0250"/>
    <w:rsid w:val="00DB3780"/>
    <w:rsid w:val="00DB5589"/>
    <w:rsid w:val="00DB574A"/>
    <w:rsid w:val="00DB758A"/>
    <w:rsid w:val="00DB7670"/>
    <w:rsid w:val="00DC1DCC"/>
    <w:rsid w:val="00DC4656"/>
    <w:rsid w:val="00DC5A26"/>
    <w:rsid w:val="00DC5ACB"/>
    <w:rsid w:val="00DC5C67"/>
    <w:rsid w:val="00DC7115"/>
    <w:rsid w:val="00DD1146"/>
    <w:rsid w:val="00DD1262"/>
    <w:rsid w:val="00DD2928"/>
    <w:rsid w:val="00DD45EE"/>
    <w:rsid w:val="00DD4D90"/>
    <w:rsid w:val="00DD4F6D"/>
    <w:rsid w:val="00DD5178"/>
    <w:rsid w:val="00DD51B4"/>
    <w:rsid w:val="00DD5720"/>
    <w:rsid w:val="00DD57D0"/>
    <w:rsid w:val="00DD6161"/>
    <w:rsid w:val="00DD61E2"/>
    <w:rsid w:val="00DD7B0D"/>
    <w:rsid w:val="00DE00B7"/>
    <w:rsid w:val="00DE0AC4"/>
    <w:rsid w:val="00DE0C46"/>
    <w:rsid w:val="00DE0D94"/>
    <w:rsid w:val="00DE2480"/>
    <w:rsid w:val="00DE2D20"/>
    <w:rsid w:val="00DE2EC5"/>
    <w:rsid w:val="00DE3471"/>
    <w:rsid w:val="00DE39C1"/>
    <w:rsid w:val="00DE46A6"/>
    <w:rsid w:val="00DE578A"/>
    <w:rsid w:val="00DE5909"/>
    <w:rsid w:val="00DE5BFF"/>
    <w:rsid w:val="00DE60D8"/>
    <w:rsid w:val="00DE7AD2"/>
    <w:rsid w:val="00DF0B12"/>
    <w:rsid w:val="00DF10DA"/>
    <w:rsid w:val="00DF1D1E"/>
    <w:rsid w:val="00DF2583"/>
    <w:rsid w:val="00DF2E39"/>
    <w:rsid w:val="00DF3180"/>
    <w:rsid w:val="00DF39E7"/>
    <w:rsid w:val="00DF3CFF"/>
    <w:rsid w:val="00DF41C2"/>
    <w:rsid w:val="00DF43A1"/>
    <w:rsid w:val="00DF47CD"/>
    <w:rsid w:val="00DF5207"/>
    <w:rsid w:val="00DF54D9"/>
    <w:rsid w:val="00DF601C"/>
    <w:rsid w:val="00DF791A"/>
    <w:rsid w:val="00E00B76"/>
    <w:rsid w:val="00E01569"/>
    <w:rsid w:val="00E021DF"/>
    <w:rsid w:val="00E0256F"/>
    <w:rsid w:val="00E02FE1"/>
    <w:rsid w:val="00E03D32"/>
    <w:rsid w:val="00E0435B"/>
    <w:rsid w:val="00E10DC6"/>
    <w:rsid w:val="00E11AA1"/>
    <w:rsid w:val="00E11F8E"/>
    <w:rsid w:val="00E129AC"/>
    <w:rsid w:val="00E13663"/>
    <w:rsid w:val="00E138E3"/>
    <w:rsid w:val="00E13D7E"/>
    <w:rsid w:val="00E145EA"/>
    <w:rsid w:val="00E156E8"/>
    <w:rsid w:val="00E1599B"/>
    <w:rsid w:val="00E15C33"/>
    <w:rsid w:val="00E1630E"/>
    <w:rsid w:val="00E16C65"/>
    <w:rsid w:val="00E16FE3"/>
    <w:rsid w:val="00E173D2"/>
    <w:rsid w:val="00E226A5"/>
    <w:rsid w:val="00E22C35"/>
    <w:rsid w:val="00E23382"/>
    <w:rsid w:val="00E26FCC"/>
    <w:rsid w:val="00E30ACC"/>
    <w:rsid w:val="00E32D56"/>
    <w:rsid w:val="00E33181"/>
    <w:rsid w:val="00E33F73"/>
    <w:rsid w:val="00E34374"/>
    <w:rsid w:val="00E3495A"/>
    <w:rsid w:val="00E34CEE"/>
    <w:rsid w:val="00E364EF"/>
    <w:rsid w:val="00E36E27"/>
    <w:rsid w:val="00E4010F"/>
    <w:rsid w:val="00E426A4"/>
    <w:rsid w:val="00E42D22"/>
    <w:rsid w:val="00E42FEF"/>
    <w:rsid w:val="00E448CC"/>
    <w:rsid w:val="00E4506E"/>
    <w:rsid w:val="00E45C80"/>
    <w:rsid w:val="00E469EB"/>
    <w:rsid w:val="00E47CEB"/>
    <w:rsid w:val="00E5018B"/>
    <w:rsid w:val="00E505D1"/>
    <w:rsid w:val="00E50A17"/>
    <w:rsid w:val="00E51294"/>
    <w:rsid w:val="00E534E4"/>
    <w:rsid w:val="00E539AF"/>
    <w:rsid w:val="00E54991"/>
    <w:rsid w:val="00E54A01"/>
    <w:rsid w:val="00E55784"/>
    <w:rsid w:val="00E55932"/>
    <w:rsid w:val="00E55E3E"/>
    <w:rsid w:val="00E57EEC"/>
    <w:rsid w:val="00E601DE"/>
    <w:rsid w:val="00E60780"/>
    <w:rsid w:val="00E617CB"/>
    <w:rsid w:val="00E634E3"/>
    <w:rsid w:val="00E64262"/>
    <w:rsid w:val="00E658C7"/>
    <w:rsid w:val="00E659A6"/>
    <w:rsid w:val="00E66CFF"/>
    <w:rsid w:val="00E67CCC"/>
    <w:rsid w:val="00E7136F"/>
    <w:rsid w:val="00E720B2"/>
    <w:rsid w:val="00E72779"/>
    <w:rsid w:val="00E75761"/>
    <w:rsid w:val="00E8073D"/>
    <w:rsid w:val="00E81380"/>
    <w:rsid w:val="00E81BCA"/>
    <w:rsid w:val="00E829CD"/>
    <w:rsid w:val="00E831ED"/>
    <w:rsid w:val="00E84320"/>
    <w:rsid w:val="00E85C24"/>
    <w:rsid w:val="00E93C7A"/>
    <w:rsid w:val="00E9432B"/>
    <w:rsid w:val="00E95313"/>
    <w:rsid w:val="00EA0068"/>
    <w:rsid w:val="00EA1080"/>
    <w:rsid w:val="00EA12A1"/>
    <w:rsid w:val="00EA199F"/>
    <w:rsid w:val="00EA28E3"/>
    <w:rsid w:val="00EA2AF4"/>
    <w:rsid w:val="00EA75C1"/>
    <w:rsid w:val="00EA78CE"/>
    <w:rsid w:val="00EB3C67"/>
    <w:rsid w:val="00EB4A89"/>
    <w:rsid w:val="00EB4B81"/>
    <w:rsid w:val="00EB7550"/>
    <w:rsid w:val="00EC011D"/>
    <w:rsid w:val="00EC192F"/>
    <w:rsid w:val="00EC1CA8"/>
    <w:rsid w:val="00EC237D"/>
    <w:rsid w:val="00EC43AF"/>
    <w:rsid w:val="00ED016A"/>
    <w:rsid w:val="00ED0A80"/>
    <w:rsid w:val="00ED4114"/>
    <w:rsid w:val="00ED4599"/>
    <w:rsid w:val="00EE04C7"/>
    <w:rsid w:val="00EE0C85"/>
    <w:rsid w:val="00EE1A75"/>
    <w:rsid w:val="00EE368C"/>
    <w:rsid w:val="00EE3C5C"/>
    <w:rsid w:val="00EE4A1F"/>
    <w:rsid w:val="00EE4EEE"/>
    <w:rsid w:val="00EE7D74"/>
    <w:rsid w:val="00EF08F7"/>
    <w:rsid w:val="00EF1B5A"/>
    <w:rsid w:val="00EF2162"/>
    <w:rsid w:val="00EF2CCA"/>
    <w:rsid w:val="00EF3518"/>
    <w:rsid w:val="00EF3C4F"/>
    <w:rsid w:val="00EF5207"/>
    <w:rsid w:val="00EF5922"/>
    <w:rsid w:val="00EF7027"/>
    <w:rsid w:val="00EF79EC"/>
    <w:rsid w:val="00F00A28"/>
    <w:rsid w:val="00F015F2"/>
    <w:rsid w:val="00F03A08"/>
    <w:rsid w:val="00F03E1B"/>
    <w:rsid w:val="00F03F8C"/>
    <w:rsid w:val="00F040D9"/>
    <w:rsid w:val="00F05782"/>
    <w:rsid w:val="00F10D30"/>
    <w:rsid w:val="00F118A2"/>
    <w:rsid w:val="00F120E6"/>
    <w:rsid w:val="00F125D1"/>
    <w:rsid w:val="00F14378"/>
    <w:rsid w:val="00F15E2E"/>
    <w:rsid w:val="00F16EBD"/>
    <w:rsid w:val="00F21611"/>
    <w:rsid w:val="00F21751"/>
    <w:rsid w:val="00F21AA8"/>
    <w:rsid w:val="00F22945"/>
    <w:rsid w:val="00F22A34"/>
    <w:rsid w:val="00F23081"/>
    <w:rsid w:val="00F23595"/>
    <w:rsid w:val="00F24A61"/>
    <w:rsid w:val="00F24F0B"/>
    <w:rsid w:val="00F25091"/>
    <w:rsid w:val="00F26070"/>
    <w:rsid w:val="00F2608D"/>
    <w:rsid w:val="00F31295"/>
    <w:rsid w:val="00F33EE3"/>
    <w:rsid w:val="00F35448"/>
    <w:rsid w:val="00F35E96"/>
    <w:rsid w:val="00F36803"/>
    <w:rsid w:val="00F44DE2"/>
    <w:rsid w:val="00F461B2"/>
    <w:rsid w:val="00F46AA1"/>
    <w:rsid w:val="00F47D28"/>
    <w:rsid w:val="00F504B7"/>
    <w:rsid w:val="00F53F91"/>
    <w:rsid w:val="00F542A2"/>
    <w:rsid w:val="00F5479A"/>
    <w:rsid w:val="00F54A2B"/>
    <w:rsid w:val="00F56CEE"/>
    <w:rsid w:val="00F57321"/>
    <w:rsid w:val="00F57ABC"/>
    <w:rsid w:val="00F57F78"/>
    <w:rsid w:val="00F6093D"/>
    <w:rsid w:val="00F60958"/>
    <w:rsid w:val="00F61A72"/>
    <w:rsid w:val="00F640EC"/>
    <w:rsid w:val="00F6499F"/>
    <w:rsid w:val="00F660FA"/>
    <w:rsid w:val="00F665F1"/>
    <w:rsid w:val="00F6667A"/>
    <w:rsid w:val="00F66D97"/>
    <w:rsid w:val="00F66F13"/>
    <w:rsid w:val="00F6703E"/>
    <w:rsid w:val="00F70694"/>
    <w:rsid w:val="00F71C73"/>
    <w:rsid w:val="00F737DC"/>
    <w:rsid w:val="00F73891"/>
    <w:rsid w:val="00F73B18"/>
    <w:rsid w:val="00F73CF1"/>
    <w:rsid w:val="00F74073"/>
    <w:rsid w:val="00F74353"/>
    <w:rsid w:val="00F74BC3"/>
    <w:rsid w:val="00F7535D"/>
    <w:rsid w:val="00F76CF3"/>
    <w:rsid w:val="00F77453"/>
    <w:rsid w:val="00F802E6"/>
    <w:rsid w:val="00F8071B"/>
    <w:rsid w:val="00F80D63"/>
    <w:rsid w:val="00F814E2"/>
    <w:rsid w:val="00F81F69"/>
    <w:rsid w:val="00F835C2"/>
    <w:rsid w:val="00F84D52"/>
    <w:rsid w:val="00F84E64"/>
    <w:rsid w:val="00F851D0"/>
    <w:rsid w:val="00F85771"/>
    <w:rsid w:val="00F85C3D"/>
    <w:rsid w:val="00F869F3"/>
    <w:rsid w:val="00F86A33"/>
    <w:rsid w:val="00F900D2"/>
    <w:rsid w:val="00F90953"/>
    <w:rsid w:val="00F91033"/>
    <w:rsid w:val="00F91A7D"/>
    <w:rsid w:val="00F93002"/>
    <w:rsid w:val="00F9318B"/>
    <w:rsid w:val="00F93818"/>
    <w:rsid w:val="00F94B19"/>
    <w:rsid w:val="00FA0CAD"/>
    <w:rsid w:val="00FA1759"/>
    <w:rsid w:val="00FA29DF"/>
    <w:rsid w:val="00FA41B4"/>
    <w:rsid w:val="00FA50CD"/>
    <w:rsid w:val="00FA575B"/>
    <w:rsid w:val="00FA71FD"/>
    <w:rsid w:val="00FB05DA"/>
    <w:rsid w:val="00FB06ED"/>
    <w:rsid w:val="00FB0B99"/>
    <w:rsid w:val="00FB1330"/>
    <w:rsid w:val="00FB161D"/>
    <w:rsid w:val="00FB1F1B"/>
    <w:rsid w:val="00FB57AB"/>
    <w:rsid w:val="00FB60AE"/>
    <w:rsid w:val="00FB76DB"/>
    <w:rsid w:val="00FB77E5"/>
    <w:rsid w:val="00FB78A3"/>
    <w:rsid w:val="00FB79B4"/>
    <w:rsid w:val="00FB79C1"/>
    <w:rsid w:val="00FB7B30"/>
    <w:rsid w:val="00FC36AB"/>
    <w:rsid w:val="00FC37C9"/>
    <w:rsid w:val="00FC4643"/>
    <w:rsid w:val="00FC64C0"/>
    <w:rsid w:val="00FD0A4C"/>
    <w:rsid w:val="00FD1727"/>
    <w:rsid w:val="00FD2291"/>
    <w:rsid w:val="00FD26A6"/>
    <w:rsid w:val="00FD2798"/>
    <w:rsid w:val="00FD2B9D"/>
    <w:rsid w:val="00FD420C"/>
    <w:rsid w:val="00FD4BA9"/>
    <w:rsid w:val="00FD665C"/>
    <w:rsid w:val="00FD79BE"/>
    <w:rsid w:val="00FE33CB"/>
    <w:rsid w:val="00FE3527"/>
    <w:rsid w:val="00FE35A7"/>
    <w:rsid w:val="00FE4D4D"/>
    <w:rsid w:val="00FE4F08"/>
    <w:rsid w:val="00FE73EC"/>
    <w:rsid w:val="00FF0D35"/>
    <w:rsid w:val="00FF3AA2"/>
    <w:rsid w:val="00FF53A2"/>
    <w:rsid w:val="00FF5765"/>
    <w:rsid w:val="00FF60DC"/>
    <w:rsid w:val="00FF70AF"/>
    <w:rsid w:val="00FF710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4099"/>
    <o:shapelayout v:ext="edit">
      <o:idmap v:ext="edit" data="1"/>
    </o:shapelayout>
  </w:shapeDefaults>
  <w:decimalSymbol w:val=","/>
  <w:listSeparator w:val=";"/>
  <w15:docId w15:val="{2D1A6A9C-436F-465F-86D8-7CDA13E2EC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nl-NL" w:eastAsia="nl-NL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99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ard">
    <w:name w:val="Normal"/>
    <w:qFormat/>
    <w:rsid w:val="00F21AA8"/>
    <w:pPr>
      <w:spacing w:line="240" w:lineRule="atLeast"/>
    </w:pPr>
    <w:rPr>
      <w:rFonts w:ascii="Verdana" w:hAnsi="Verdana"/>
      <w:sz w:val="18"/>
      <w:szCs w:val="24"/>
    </w:rPr>
  </w:style>
  <w:style w:type="paragraph" w:styleId="Kop1">
    <w:name w:val="heading 1"/>
    <w:basedOn w:val="Standaard"/>
    <w:next w:val="Standaard"/>
    <w:link w:val="Kop1Char"/>
    <w:qFormat/>
    <w:rsid w:val="008A76BC"/>
    <w:pPr>
      <w:pageBreakBefore/>
      <w:widowControl w:val="0"/>
      <w:numPr>
        <w:numId w:val="6"/>
      </w:numPr>
      <w:spacing w:after="700" w:line="300" w:lineRule="atLeast"/>
      <w:contextualSpacing/>
      <w:outlineLvl w:val="0"/>
    </w:pPr>
    <w:rPr>
      <w:rFonts w:cs="Arial"/>
      <w:bCs/>
      <w:kern w:val="32"/>
      <w:sz w:val="24"/>
      <w:szCs w:val="18"/>
    </w:rPr>
  </w:style>
  <w:style w:type="paragraph" w:styleId="Kop2">
    <w:name w:val="heading 2"/>
    <w:basedOn w:val="Kop1"/>
    <w:next w:val="Standaard"/>
    <w:link w:val="Kop2Char"/>
    <w:qFormat/>
    <w:rsid w:val="008A76BC"/>
    <w:pPr>
      <w:keepNext/>
      <w:pageBreakBefore w:val="0"/>
      <w:numPr>
        <w:ilvl w:val="1"/>
      </w:numPr>
      <w:tabs>
        <w:tab w:val="clear" w:pos="1162"/>
        <w:tab w:val="num" w:pos="0"/>
      </w:tabs>
      <w:spacing w:before="200" w:after="0"/>
      <w:ind w:left="0"/>
      <w:outlineLvl w:val="1"/>
    </w:pPr>
    <w:rPr>
      <w:b/>
      <w:bCs w:val="0"/>
      <w:iCs/>
      <w:sz w:val="18"/>
      <w:szCs w:val="28"/>
    </w:rPr>
  </w:style>
  <w:style w:type="paragraph" w:styleId="Kop3">
    <w:name w:val="heading 3"/>
    <w:basedOn w:val="Kop1"/>
    <w:next w:val="Standaard"/>
    <w:link w:val="Kop3Char"/>
    <w:qFormat/>
    <w:rsid w:val="00FA0CAD"/>
    <w:pPr>
      <w:keepNext/>
      <w:pageBreakBefore w:val="0"/>
      <w:numPr>
        <w:ilvl w:val="2"/>
      </w:numPr>
      <w:spacing w:before="240" w:after="60" w:line="240" w:lineRule="atLeast"/>
      <w:contextualSpacing w:val="0"/>
      <w:outlineLvl w:val="2"/>
    </w:pPr>
    <w:rPr>
      <w:bCs w:val="0"/>
      <w:i/>
      <w:sz w:val="18"/>
      <w:szCs w:val="26"/>
    </w:rPr>
  </w:style>
  <w:style w:type="paragraph" w:styleId="Kop4">
    <w:name w:val="heading 4"/>
    <w:basedOn w:val="Kop1"/>
    <w:next w:val="Standaard"/>
    <w:link w:val="Kop4Char"/>
    <w:qFormat/>
    <w:rsid w:val="008A76BC"/>
    <w:pPr>
      <w:keepNext/>
      <w:pageBreakBefore w:val="0"/>
      <w:numPr>
        <w:ilvl w:val="3"/>
      </w:numPr>
      <w:spacing w:before="240" w:after="0" w:line="240" w:lineRule="atLeast"/>
      <w:contextualSpacing w:val="0"/>
      <w:outlineLvl w:val="3"/>
    </w:pPr>
    <w:rPr>
      <w:bCs w:val="0"/>
      <w:sz w:val="18"/>
      <w:szCs w:val="28"/>
    </w:rPr>
  </w:style>
  <w:style w:type="paragraph" w:styleId="Kop5">
    <w:name w:val="heading 5"/>
    <w:basedOn w:val="Standaard"/>
    <w:next w:val="Standaard"/>
    <w:qFormat/>
    <w:rsid w:val="008A76BC"/>
    <w:pPr>
      <w:numPr>
        <w:ilvl w:val="4"/>
        <w:numId w:val="6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Kop6">
    <w:name w:val="heading 6"/>
    <w:basedOn w:val="Standaard"/>
    <w:next w:val="Standaard"/>
    <w:qFormat/>
    <w:rsid w:val="008A76BC"/>
    <w:pPr>
      <w:numPr>
        <w:ilvl w:val="5"/>
        <w:numId w:val="6"/>
      </w:numPr>
      <w:spacing w:before="240" w:after="60"/>
      <w:outlineLvl w:val="5"/>
    </w:pPr>
    <w:rPr>
      <w:rFonts w:ascii="Times New Roman" w:hAnsi="Times New Roman"/>
      <w:b/>
      <w:bCs/>
      <w:sz w:val="22"/>
      <w:szCs w:val="22"/>
    </w:rPr>
  </w:style>
  <w:style w:type="paragraph" w:styleId="Kop7">
    <w:name w:val="heading 7"/>
    <w:basedOn w:val="Standaard"/>
    <w:next w:val="Standaard"/>
    <w:qFormat/>
    <w:rsid w:val="008A76BC"/>
    <w:pPr>
      <w:numPr>
        <w:ilvl w:val="6"/>
        <w:numId w:val="6"/>
      </w:numPr>
      <w:spacing w:before="240" w:after="60"/>
      <w:outlineLvl w:val="6"/>
    </w:pPr>
    <w:rPr>
      <w:rFonts w:ascii="Times New Roman" w:hAnsi="Times New Roman"/>
      <w:sz w:val="24"/>
    </w:rPr>
  </w:style>
  <w:style w:type="paragraph" w:styleId="Kop8">
    <w:name w:val="heading 8"/>
    <w:basedOn w:val="Standaard"/>
    <w:next w:val="Standaard"/>
    <w:qFormat/>
    <w:rsid w:val="008A76BC"/>
    <w:pPr>
      <w:numPr>
        <w:ilvl w:val="7"/>
        <w:numId w:val="6"/>
      </w:numPr>
      <w:spacing w:before="240" w:after="60"/>
      <w:outlineLvl w:val="7"/>
    </w:pPr>
    <w:rPr>
      <w:rFonts w:ascii="Times New Roman" w:hAnsi="Times New Roman"/>
      <w:i/>
      <w:iCs/>
      <w:sz w:val="24"/>
    </w:rPr>
  </w:style>
  <w:style w:type="paragraph" w:styleId="Kop9">
    <w:name w:val="heading 9"/>
    <w:basedOn w:val="Standaard"/>
    <w:next w:val="Standaard"/>
    <w:qFormat/>
    <w:rsid w:val="008A76BC"/>
    <w:pPr>
      <w:numPr>
        <w:ilvl w:val="8"/>
        <w:numId w:val="6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customStyle="1" w:styleId="Kop-Inhoudsopgave">
    <w:name w:val="Kop-Inhoudsopgave"/>
    <w:basedOn w:val="Kopzondernummering"/>
    <w:next w:val="Standaard"/>
    <w:rsid w:val="00F57321"/>
  </w:style>
  <w:style w:type="paragraph" w:customStyle="1" w:styleId="Kopzondernummering">
    <w:name w:val="Kop zonder nummering"/>
    <w:basedOn w:val="Standaard"/>
    <w:link w:val="KopzondernummeringChar"/>
    <w:rsid w:val="00163827"/>
    <w:pPr>
      <w:pageBreakBefore/>
      <w:spacing w:after="700" w:line="300" w:lineRule="atLeast"/>
      <w:contextualSpacing/>
    </w:pPr>
    <w:rPr>
      <w:sz w:val="24"/>
    </w:rPr>
  </w:style>
  <w:style w:type="character" w:styleId="Hyperlink">
    <w:name w:val="Hyperlink"/>
    <w:basedOn w:val="Standaardalinea-lettertype"/>
    <w:uiPriority w:val="99"/>
    <w:rsid w:val="005C164B"/>
    <w:rPr>
      <w:rFonts w:ascii="Verdana" w:hAnsi="Verdana"/>
      <w:color w:val="000000"/>
      <w:u w:val="single"/>
    </w:rPr>
  </w:style>
  <w:style w:type="character" w:customStyle="1" w:styleId="Lijstnummering2Char">
    <w:name w:val="Lijstnummering 2 Char"/>
    <w:basedOn w:val="Standaardalinea-lettertype"/>
    <w:link w:val="Lijstnummering2"/>
    <w:rsid w:val="003C18C0"/>
    <w:rPr>
      <w:rFonts w:ascii="Verdana" w:hAnsi="Verdana"/>
      <w:sz w:val="18"/>
      <w:szCs w:val="24"/>
    </w:rPr>
  </w:style>
  <w:style w:type="paragraph" w:styleId="Lijstnummering2">
    <w:name w:val="List Number 2"/>
    <w:basedOn w:val="Standaard"/>
    <w:link w:val="Lijstnummering2Char"/>
    <w:rsid w:val="003C18C0"/>
    <w:pPr>
      <w:numPr>
        <w:numId w:val="4"/>
      </w:numPr>
    </w:pPr>
  </w:style>
  <w:style w:type="paragraph" w:styleId="Inhopg1">
    <w:name w:val="toc 1"/>
    <w:basedOn w:val="Standaard"/>
    <w:next w:val="Standaard"/>
    <w:uiPriority w:val="39"/>
    <w:rsid w:val="00EB7550"/>
    <w:pPr>
      <w:spacing w:before="120" w:after="120"/>
    </w:pPr>
    <w:rPr>
      <w:rFonts w:ascii="Times New Roman" w:hAnsi="Times New Roman"/>
      <w:b/>
      <w:bCs/>
      <w:caps/>
      <w:sz w:val="20"/>
      <w:szCs w:val="20"/>
    </w:rPr>
  </w:style>
  <w:style w:type="paragraph" w:customStyle="1" w:styleId="Huisstijl-Paginanummering">
    <w:name w:val="Huisstijl-Paginanummering"/>
    <w:basedOn w:val="Standaard"/>
    <w:rsid w:val="00E50A17"/>
    <w:pPr>
      <w:spacing w:line="180" w:lineRule="exact"/>
    </w:pPr>
    <w:rPr>
      <w:noProof/>
      <w:sz w:val="13"/>
    </w:rPr>
  </w:style>
  <w:style w:type="character" w:customStyle="1" w:styleId="LijstnummeringChar">
    <w:name w:val="Lijstnummering Char"/>
    <w:basedOn w:val="Standaardalinea-lettertype"/>
    <w:link w:val="Lijstnummering"/>
    <w:rsid w:val="003C18C0"/>
    <w:rPr>
      <w:rFonts w:ascii="Verdana" w:hAnsi="Verdana"/>
      <w:sz w:val="18"/>
      <w:szCs w:val="24"/>
    </w:rPr>
  </w:style>
  <w:style w:type="paragraph" w:styleId="Lijstnummering">
    <w:name w:val="List Number"/>
    <w:basedOn w:val="Standaard"/>
    <w:link w:val="LijstnummeringChar"/>
    <w:rsid w:val="003C18C0"/>
    <w:pPr>
      <w:numPr>
        <w:numId w:val="3"/>
      </w:numPr>
    </w:pPr>
  </w:style>
  <w:style w:type="character" w:customStyle="1" w:styleId="Huisstijl-Koptekst">
    <w:name w:val="Huisstijl-Koptekst"/>
    <w:basedOn w:val="Standaardalinea-lettertype"/>
    <w:rsid w:val="001C47F8"/>
    <w:rPr>
      <w:rFonts w:ascii="Verdana" w:hAnsi="Verdana"/>
      <w:dstrike w:val="0"/>
      <w:sz w:val="13"/>
      <w:vertAlign w:val="baseline"/>
    </w:rPr>
  </w:style>
  <w:style w:type="paragraph" w:styleId="Koptekst">
    <w:name w:val="header"/>
    <w:basedOn w:val="Standaard"/>
    <w:rsid w:val="00891692"/>
    <w:pPr>
      <w:tabs>
        <w:tab w:val="center" w:pos="4536"/>
        <w:tab w:val="right" w:pos="9072"/>
      </w:tabs>
    </w:pPr>
  </w:style>
  <w:style w:type="paragraph" w:styleId="Voettekst">
    <w:name w:val="footer"/>
    <w:basedOn w:val="Standaard"/>
    <w:rsid w:val="00891692"/>
    <w:pPr>
      <w:tabs>
        <w:tab w:val="center" w:pos="4536"/>
        <w:tab w:val="right" w:pos="9072"/>
      </w:tabs>
    </w:pPr>
  </w:style>
  <w:style w:type="paragraph" w:styleId="Lijstopsomteken2">
    <w:name w:val="List Bullet 2"/>
    <w:basedOn w:val="Standaard"/>
    <w:rsid w:val="008F2143"/>
    <w:pPr>
      <w:numPr>
        <w:numId w:val="2"/>
      </w:numPr>
      <w:ind w:left="454" w:hanging="227"/>
    </w:pPr>
    <w:rPr>
      <w:noProof/>
    </w:rPr>
  </w:style>
  <w:style w:type="paragraph" w:styleId="Lijstopsomteken">
    <w:name w:val="List Bullet"/>
    <w:basedOn w:val="Standaard"/>
    <w:rsid w:val="008F2143"/>
    <w:pPr>
      <w:numPr>
        <w:numId w:val="1"/>
      </w:numPr>
    </w:pPr>
    <w:rPr>
      <w:noProof/>
    </w:rPr>
  </w:style>
  <w:style w:type="paragraph" w:styleId="Ondertitel">
    <w:name w:val="Subtitle"/>
    <w:basedOn w:val="Standaard"/>
    <w:next w:val="Standaard"/>
    <w:qFormat/>
    <w:rsid w:val="008646B0"/>
    <w:pPr>
      <w:spacing w:line="320" w:lineRule="atLeast"/>
      <w:outlineLvl w:val="1"/>
    </w:pPr>
    <w:rPr>
      <w:sz w:val="24"/>
    </w:rPr>
  </w:style>
  <w:style w:type="paragraph" w:styleId="Titel">
    <w:name w:val="Title"/>
    <w:basedOn w:val="Standaard"/>
    <w:qFormat/>
    <w:rsid w:val="008646B0"/>
    <w:pPr>
      <w:spacing w:line="320" w:lineRule="atLeast"/>
      <w:outlineLvl w:val="0"/>
    </w:pPr>
    <w:rPr>
      <w:rFonts w:cs="Arial"/>
      <w:b/>
      <w:bCs/>
      <w:kern w:val="28"/>
      <w:sz w:val="24"/>
      <w:szCs w:val="32"/>
    </w:rPr>
  </w:style>
  <w:style w:type="character" w:customStyle="1" w:styleId="Huisstijl-Rubricering">
    <w:name w:val="Huisstijl-Rubricering"/>
    <w:basedOn w:val="Standaardalinea-lettertype"/>
    <w:rsid w:val="009A676D"/>
    <w:rPr>
      <w:rFonts w:ascii="Verdana" w:hAnsi="Verdana"/>
      <w:b/>
      <w:smallCaps/>
      <w:dstrike w:val="0"/>
      <w:sz w:val="13"/>
      <w:vertAlign w:val="baseline"/>
    </w:rPr>
  </w:style>
  <w:style w:type="paragraph" w:styleId="Inhopg2">
    <w:name w:val="toc 2"/>
    <w:basedOn w:val="Inhopg1"/>
    <w:next w:val="Standaard"/>
    <w:uiPriority w:val="39"/>
    <w:rsid w:val="00F03E1B"/>
    <w:pPr>
      <w:spacing w:before="0" w:after="0"/>
      <w:ind w:left="180"/>
    </w:pPr>
    <w:rPr>
      <w:b w:val="0"/>
      <w:bCs w:val="0"/>
      <w:caps w:val="0"/>
      <w:smallCaps/>
    </w:rPr>
  </w:style>
  <w:style w:type="paragraph" w:styleId="Normaalweb">
    <w:name w:val="Normal (Web)"/>
    <w:basedOn w:val="Standaard"/>
    <w:rsid w:val="005C164B"/>
  </w:style>
  <w:style w:type="paragraph" w:styleId="Inhopg3">
    <w:name w:val="toc 3"/>
    <w:basedOn w:val="Inhopg2"/>
    <w:next w:val="Standaard"/>
    <w:uiPriority w:val="39"/>
    <w:rsid w:val="006469F6"/>
    <w:pPr>
      <w:ind w:left="360"/>
    </w:pPr>
    <w:rPr>
      <w:i/>
      <w:iCs/>
      <w:smallCaps w:val="0"/>
    </w:rPr>
  </w:style>
  <w:style w:type="paragraph" w:customStyle="1" w:styleId="Huisstijl-TabelTitel">
    <w:name w:val="Huisstijl-TabelTitel"/>
    <w:basedOn w:val="Standaard"/>
    <w:next w:val="Standaard"/>
    <w:rsid w:val="00C6537C"/>
    <w:rPr>
      <w:b/>
      <w:sz w:val="14"/>
    </w:rPr>
  </w:style>
  <w:style w:type="paragraph" w:customStyle="1" w:styleId="Huisstijl-Bijschrift">
    <w:name w:val="Huisstijl-Bijschrift"/>
    <w:basedOn w:val="Standaard"/>
    <w:next w:val="Standaard"/>
    <w:rsid w:val="00C6537C"/>
    <w:rPr>
      <w:i/>
    </w:rPr>
  </w:style>
  <w:style w:type="table" w:styleId="Tabelraster">
    <w:name w:val="Table Grid"/>
    <w:basedOn w:val="Standaardtabel"/>
    <w:rsid w:val="00C6537C"/>
    <w:pPr>
      <w:spacing w:line="240" w:lineRule="atLeast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Huisstijl-Tabel">
    <w:name w:val="Huisstijl-Tabel"/>
    <w:basedOn w:val="Standaardtabel"/>
    <w:rsid w:val="00CD604A"/>
    <w:rPr>
      <w:rFonts w:ascii="Verdana" w:hAnsi="Verdana"/>
      <w:sz w:val="14"/>
    </w:rPr>
    <w:tblPr>
      <w:tblBorders>
        <w:top w:val="single" w:sz="4" w:space="0" w:color="C0C0C0"/>
        <w:left w:val="single" w:sz="4" w:space="0" w:color="C0C0C0"/>
        <w:bottom w:val="single" w:sz="4" w:space="0" w:color="C0C0C0"/>
        <w:right w:val="single" w:sz="4" w:space="0" w:color="C0C0C0"/>
        <w:insideH w:val="single" w:sz="4" w:space="0" w:color="C0C0C0"/>
        <w:insideV w:val="single" w:sz="4" w:space="0" w:color="C0C0C0"/>
      </w:tblBorders>
      <w:tblCellMar>
        <w:top w:w="120" w:type="dxa"/>
        <w:left w:w="60" w:type="dxa"/>
        <w:bottom w:w="120" w:type="dxa"/>
        <w:right w:w="60" w:type="dxa"/>
      </w:tblCellMar>
    </w:tblPr>
    <w:tblStylePr w:type="firstRow">
      <w:tblPr/>
      <w:tcPr>
        <w:tcMar>
          <w:top w:w="0" w:type="nil"/>
          <w:left w:w="60" w:type="dxa"/>
          <w:bottom w:w="120" w:type="dxa"/>
          <w:right w:w="60" w:type="dxa"/>
        </w:tcMar>
      </w:tcPr>
    </w:tblStylePr>
  </w:style>
  <w:style w:type="paragraph" w:customStyle="1" w:styleId="Huisstijl-TabelTekst">
    <w:name w:val="Huisstijl-TabelTekst"/>
    <w:basedOn w:val="Huisstijl-TabelTitel"/>
    <w:rsid w:val="00EA1080"/>
    <w:pPr>
      <w:spacing w:line="200" w:lineRule="atLeast"/>
    </w:pPr>
    <w:rPr>
      <w:b w:val="0"/>
    </w:rPr>
  </w:style>
  <w:style w:type="paragraph" w:styleId="Inhopg4">
    <w:name w:val="toc 4"/>
    <w:basedOn w:val="Inhopg3"/>
    <w:next w:val="Standaard"/>
    <w:semiHidden/>
    <w:rsid w:val="00F03E1B"/>
    <w:pPr>
      <w:ind w:left="540"/>
    </w:pPr>
    <w:rPr>
      <w:i w:val="0"/>
      <w:iCs w:val="0"/>
      <w:sz w:val="18"/>
      <w:szCs w:val="18"/>
    </w:rPr>
  </w:style>
  <w:style w:type="paragraph" w:styleId="Inhopg5">
    <w:name w:val="toc 5"/>
    <w:basedOn w:val="Standaard"/>
    <w:next w:val="Standaard"/>
    <w:autoRedefine/>
    <w:semiHidden/>
    <w:rsid w:val="00EB7550"/>
    <w:pPr>
      <w:ind w:left="720"/>
    </w:pPr>
    <w:rPr>
      <w:rFonts w:ascii="Times New Roman" w:hAnsi="Times New Roman"/>
      <w:szCs w:val="18"/>
    </w:rPr>
  </w:style>
  <w:style w:type="paragraph" w:styleId="Voetnoottekst">
    <w:name w:val="footnote text"/>
    <w:basedOn w:val="Standaard"/>
    <w:link w:val="VoetnoottekstChar"/>
    <w:semiHidden/>
    <w:rsid w:val="00F46AA1"/>
    <w:pPr>
      <w:tabs>
        <w:tab w:val="left" w:pos="600"/>
      </w:tabs>
      <w:spacing w:line="180" w:lineRule="atLeast"/>
      <w:ind w:left="240" w:hanging="240"/>
    </w:pPr>
    <w:rPr>
      <w:sz w:val="13"/>
      <w:szCs w:val="20"/>
    </w:rPr>
  </w:style>
  <w:style w:type="character" w:styleId="Voetnootmarkering">
    <w:name w:val="footnote reference"/>
    <w:basedOn w:val="Standaardalinea-lettertype"/>
    <w:semiHidden/>
    <w:rsid w:val="00B35331"/>
    <w:rPr>
      <w:vertAlign w:val="baseline"/>
    </w:rPr>
  </w:style>
  <w:style w:type="paragraph" w:styleId="Eindnoottekst">
    <w:name w:val="endnote text"/>
    <w:basedOn w:val="Standaard"/>
    <w:semiHidden/>
    <w:rsid w:val="00456B63"/>
    <w:rPr>
      <w:sz w:val="20"/>
      <w:szCs w:val="20"/>
    </w:rPr>
  </w:style>
  <w:style w:type="character" w:styleId="Eindnootmarkering">
    <w:name w:val="endnote reference"/>
    <w:basedOn w:val="Standaardalinea-lettertype"/>
    <w:semiHidden/>
    <w:rsid w:val="00456B63"/>
    <w:rPr>
      <w:vertAlign w:val="superscript"/>
    </w:rPr>
  </w:style>
  <w:style w:type="paragraph" w:styleId="Inhopg6">
    <w:name w:val="toc 6"/>
    <w:basedOn w:val="Standaard"/>
    <w:next w:val="Standaard"/>
    <w:autoRedefine/>
    <w:semiHidden/>
    <w:rsid w:val="0040573F"/>
    <w:pPr>
      <w:ind w:left="900"/>
    </w:pPr>
    <w:rPr>
      <w:rFonts w:ascii="Times New Roman" w:hAnsi="Times New Roman"/>
      <w:szCs w:val="18"/>
    </w:rPr>
  </w:style>
  <w:style w:type="paragraph" w:styleId="Inhopg7">
    <w:name w:val="toc 7"/>
    <w:basedOn w:val="Standaard"/>
    <w:next w:val="Standaard"/>
    <w:autoRedefine/>
    <w:semiHidden/>
    <w:rsid w:val="0040573F"/>
    <w:pPr>
      <w:ind w:left="1080"/>
    </w:pPr>
    <w:rPr>
      <w:rFonts w:ascii="Times New Roman" w:hAnsi="Times New Roman"/>
      <w:szCs w:val="18"/>
    </w:rPr>
  </w:style>
  <w:style w:type="paragraph" w:styleId="Inhopg8">
    <w:name w:val="toc 8"/>
    <w:basedOn w:val="Standaard"/>
    <w:next w:val="Standaard"/>
    <w:autoRedefine/>
    <w:semiHidden/>
    <w:rsid w:val="0040573F"/>
    <w:pPr>
      <w:ind w:left="1260"/>
    </w:pPr>
    <w:rPr>
      <w:rFonts w:ascii="Times New Roman" w:hAnsi="Times New Roman"/>
      <w:szCs w:val="18"/>
    </w:rPr>
  </w:style>
  <w:style w:type="paragraph" w:styleId="Inhopg9">
    <w:name w:val="toc 9"/>
    <w:basedOn w:val="Standaard"/>
    <w:next w:val="Standaard"/>
    <w:autoRedefine/>
    <w:semiHidden/>
    <w:rsid w:val="0040573F"/>
    <w:pPr>
      <w:ind w:left="1440"/>
    </w:pPr>
    <w:rPr>
      <w:rFonts w:ascii="Times New Roman" w:hAnsi="Times New Roman"/>
      <w:szCs w:val="18"/>
    </w:rPr>
  </w:style>
  <w:style w:type="paragraph" w:customStyle="1" w:styleId="Bijlage1">
    <w:name w:val="Bijlage 1"/>
    <w:basedOn w:val="Kop1"/>
    <w:next w:val="Standaard"/>
    <w:rsid w:val="008A76BC"/>
    <w:pPr>
      <w:numPr>
        <w:numId w:val="5"/>
      </w:numPr>
    </w:pPr>
  </w:style>
  <w:style w:type="paragraph" w:customStyle="1" w:styleId="Bijlage2">
    <w:name w:val="Bijlage 2"/>
    <w:basedOn w:val="Kop2"/>
    <w:next w:val="Standaard"/>
    <w:rsid w:val="008A76BC"/>
    <w:pPr>
      <w:numPr>
        <w:numId w:val="5"/>
      </w:numPr>
    </w:pPr>
  </w:style>
  <w:style w:type="paragraph" w:customStyle="1" w:styleId="Bijlage3">
    <w:name w:val="Bijlage 3"/>
    <w:basedOn w:val="Kop3"/>
    <w:next w:val="Standaard"/>
    <w:rsid w:val="008A76BC"/>
    <w:pPr>
      <w:numPr>
        <w:numId w:val="5"/>
      </w:numPr>
    </w:pPr>
  </w:style>
  <w:style w:type="paragraph" w:customStyle="1" w:styleId="Bijlage4">
    <w:name w:val="Bijlage 4"/>
    <w:basedOn w:val="Kop4"/>
    <w:next w:val="Standaard"/>
    <w:rsid w:val="008A76BC"/>
    <w:pPr>
      <w:numPr>
        <w:numId w:val="5"/>
      </w:numPr>
    </w:pPr>
  </w:style>
  <w:style w:type="paragraph" w:styleId="Ballontekst">
    <w:name w:val="Balloon Text"/>
    <w:basedOn w:val="Standaard"/>
    <w:semiHidden/>
    <w:rsid w:val="00034316"/>
    <w:rPr>
      <w:rFonts w:ascii="Tahoma" w:hAnsi="Tahoma" w:cs="Tahoma"/>
      <w:sz w:val="16"/>
      <w:szCs w:val="16"/>
    </w:rPr>
  </w:style>
  <w:style w:type="paragraph" w:customStyle="1" w:styleId="Issue">
    <w:name w:val="Issue"/>
    <w:basedOn w:val="Standaard"/>
    <w:rsid w:val="00CF58CA"/>
    <w:rPr>
      <w:color w:val="999999"/>
      <w:sz w:val="14"/>
    </w:rPr>
  </w:style>
  <w:style w:type="character" w:customStyle="1" w:styleId="apple-style-span">
    <w:name w:val="apple-style-span"/>
    <w:basedOn w:val="Standaardalinea-lettertype"/>
    <w:rsid w:val="002D6EA9"/>
  </w:style>
  <w:style w:type="paragraph" w:customStyle="1" w:styleId="Toelichting">
    <w:name w:val="Toelichting"/>
    <w:basedOn w:val="Lijstopsomteken"/>
    <w:rsid w:val="00CF58CA"/>
    <w:pPr>
      <w:numPr>
        <w:numId w:val="0"/>
      </w:numPr>
      <w:shd w:val="clear" w:color="auto" w:fill="999999"/>
    </w:pPr>
  </w:style>
  <w:style w:type="character" w:customStyle="1" w:styleId="KopzondernummeringChar">
    <w:name w:val="Kop zonder nummering Char"/>
    <w:basedOn w:val="Standaardalinea-lettertype"/>
    <w:link w:val="Kopzondernummering"/>
    <w:rsid w:val="00163827"/>
    <w:rPr>
      <w:rFonts w:ascii="Verdana" w:hAnsi="Verdana"/>
      <w:sz w:val="24"/>
      <w:szCs w:val="24"/>
      <w:lang w:val="nl-NL" w:eastAsia="nl-NL" w:bidi="ar-SA"/>
    </w:rPr>
  </w:style>
  <w:style w:type="paragraph" w:styleId="Bijschrift">
    <w:name w:val="caption"/>
    <w:basedOn w:val="Standaard"/>
    <w:next w:val="Standaard"/>
    <w:qFormat/>
    <w:rsid w:val="00CF0D55"/>
    <w:rPr>
      <w:b/>
      <w:bCs/>
      <w:sz w:val="16"/>
      <w:szCs w:val="20"/>
    </w:rPr>
  </w:style>
  <w:style w:type="paragraph" w:styleId="Kopvaninhoudsopgave">
    <w:name w:val="TOC Heading"/>
    <w:basedOn w:val="Kop1"/>
    <w:next w:val="Standaard"/>
    <w:uiPriority w:val="39"/>
    <w:semiHidden/>
    <w:unhideWhenUsed/>
    <w:qFormat/>
    <w:rsid w:val="00DD5178"/>
    <w:pPr>
      <w:keepNext/>
      <w:keepLines/>
      <w:pageBreakBefore w:val="0"/>
      <w:widowControl/>
      <w:numPr>
        <w:numId w:val="0"/>
      </w:numPr>
      <w:spacing w:before="480" w:after="0" w:line="276" w:lineRule="auto"/>
      <w:contextualSpacing w:val="0"/>
      <w:outlineLvl w:val="9"/>
    </w:pPr>
    <w:rPr>
      <w:rFonts w:ascii="Cambria" w:hAnsi="Cambria" w:cs="Times New Roman"/>
      <w:b/>
      <w:color w:val="365F91"/>
      <w:kern w:val="0"/>
      <w:sz w:val="28"/>
      <w:szCs w:val="28"/>
      <w:lang w:eastAsia="en-US"/>
    </w:rPr>
  </w:style>
  <w:style w:type="paragraph" w:styleId="Lijstalinea">
    <w:name w:val="List Paragraph"/>
    <w:basedOn w:val="Standaard"/>
    <w:uiPriority w:val="34"/>
    <w:qFormat/>
    <w:rsid w:val="009F1F21"/>
    <w:pPr>
      <w:ind w:left="708"/>
    </w:pPr>
  </w:style>
  <w:style w:type="character" w:customStyle="1" w:styleId="Kop1Char">
    <w:name w:val="Kop 1 Char"/>
    <w:basedOn w:val="Standaardalinea-lettertype"/>
    <w:link w:val="Kop1"/>
    <w:rsid w:val="00F44DE2"/>
    <w:rPr>
      <w:rFonts w:ascii="Verdana" w:hAnsi="Verdana" w:cs="Arial"/>
      <w:bCs/>
      <w:kern w:val="32"/>
      <w:sz w:val="24"/>
      <w:szCs w:val="18"/>
    </w:rPr>
  </w:style>
  <w:style w:type="character" w:customStyle="1" w:styleId="Kop2Char">
    <w:name w:val="Kop 2 Char"/>
    <w:basedOn w:val="Standaardalinea-lettertype"/>
    <w:link w:val="Kop2"/>
    <w:rsid w:val="00F44DE2"/>
    <w:rPr>
      <w:rFonts w:ascii="Verdana" w:hAnsi="Verdana" w:cs="Arial"/>
      <w:b/>
      <w:iCs/>
      <w:kern w:val="32"/>
      <w:sz w:val="18"/>
      <w:szCs w:val="28"/>
    </w:rPr>
  </w:style>
  <w:style w:type="character" w:customStyle="1" w:styleId="VoetnoottekstChar">
    <w:name w:val="Voetnoottekst Char"/>
    <w:basedOn w:val="Standaardalinea-lettertype"/>
    <w:link w:val="Voetnoottekst"/>
    <w:semiHidden/>
    <w:rsid w:val="00F44DE2"/>
    <w:rPr>
      <w:rFonts w:ascii="Verdana" w:hAnsi="Verdana"/>
      <w:sz w:val="13"/>
    </w:rPr>
  </w:style>
  <w:style w:type="character" w:customStyle="1" w:styleId="Kop3Char">
    <w:name w:val="Kop 3 Char"/>
    <w:basedOn w:val="Standaardalinea-lettertype"/>
    <w:link w:val="Kop3"/>
    <w:rsid w:val="00FA0CAD"/>
    <w:rPr>
      <w:rFonts w:ascii="Verdana" w:hAnsi="Verdana" w:cs="Arial"/>
      <w:i/>
      <w:kern w:val="32"/>
      <w:sz w:val="18"/>
      <w:szCs w:val="26"/>
    </w:rPr>
  </w:style>
  <w:style w:type="character" w:styleId="GevolgdeHyperlink">
    <w:name w:val="FollowedHyperlink"/>
    <w:basedOn w:val="Standaardalinea-lettertype"/>
    <w:rsid w:val="005D0C6F"/>
    <w:rPr>
      <w:color w:val="800080"/>
      <w:u w:val="single"/>
    </w:rPr>
  </w:style>
  <w:style w:type="character" w:customStyle="1" w:styleId="Kop4Char">
    <w:name w:val="Kop 4 Char"/>
    <w:basedOn w:val="Standaardalinea-lettertype"/>
    <w:link w:val="Kop4"/>
    <w:rsid w:val="00925C27"/>
    <w:rPr>
      <w:rFonts w:ascii="Verdana" w:hAnsi="Verdana" w:cs="Arial"/>
      <w:kern w:val="32"/>
      <w:sz w:val="18"/>
      <w:szCs w:val="28"/>
    </w:rPr>
  </w:style>
  <w:style w:type="character" w:styleId="Tekstvantijdelijkeaanduiding">
    <w:name w:val="Placeholder Text"/>
    <w:basedOn w:val="Standaardalinea-lettertype"/>
    <w:uiPriority w:val="99"/>
    <w:semiHidden/>
    <w:rsid w:val="00ED4114"/>
    <w:rPr>
      <w:color w:val="808080"/>
    </w:rPr>
  </w:style>
  <w:style w:type="paragraph" w:styleId="Documentstructuur">
    <w:name w:val="Document Map"/>
    <w:basedOn w:val="Standaard"/>
    <w:link w:val="DocumentstructuurChar"/>
    <w:rsid w:val="00AC2431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DocumentstructuurChar">
    <w:name w:val="Documentstructuur Char"/>
    <w:basedOn w:val="Standaardalinea-lettertype"/>
    <w:link w:val="Documentstructuur"/>
    <w:rsid w:val="00AC2431"/>
    <w:rPr>
      <w:rFonts w:ascii="Tahoma" w:hAnsi="Tahoma" w:cs="Tahoma"/>
      <w:sz w:val="16"/>
      <w:szCs w:val="16"/>
    </w:rPr>
  </w:style>
  <w:style w:type="character" w:styleId="HTMLCode">
    <w:name w:val="HTML Code"/>
    <w:basedOn w:val="Standaardalinea-lettertype"/>
    <w:uiPriority w:val="99"/>
    <w:unhideWhenUsed/>
    <w:rsid w:val="004E473E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799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77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929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55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3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2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933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499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9764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82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96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381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79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0184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898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700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5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1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76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413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92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3505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775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1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8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2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1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27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8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0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2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6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0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16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2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4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0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4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1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0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3037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172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143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410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779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499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028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footer" Target="footer4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header" Target="header4.xml"/><Relationship Id="rId2" Type="http://schemas.openxmlformats.org/officeDocument/2006/relationships/numbering" Target="numbering.xml"/><Relationship Id="rId16" Type="http://schemas.openxmlformats.org/officeDocument/2006/relationships/hyperlink" Target="https://github.com/andreioprisan/logstash-elasticsearch-backup/blob/master/logstash-elasticsearch-cleanup.sh" TargetMode="External"/><Relationship Id="rId20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hyperlink" Target="http://www.elasticsearch.org/overview/kibana" TargetMode="External"/><Relationship Id="rId10" Type="http://schemas.openxmlformats.org/officeDocument/2006/relationships/footer" Target="footer1.xml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hyperlink" Target="https://www.modernodam.nl/svn/brp-code/trunk/build/distributie/src/main/doc/" TargetMode="Externa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ata\brp\email\jan-jelle\BZK%20sjabloon%20voor%20een%20Nederlands%20document.dot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F4BFC7ED752345B8817D31059A7E72E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E0E41CB-00C1-4904-8A1E-CF70C84555C9}"/>
      </w:docPartPr>
      <w:docPartBody>
        <w:p w:rsidR="00AA338F" w:rsidRDefault="00CE226D">
          <w:r w:rsidRPr="00F54C48">
            <w:rPr>
              <w:rStyle w:val="Tekstvantijdelijkeaanduiding"/>
            </w:rPr>
            <w:t>[Status]</w:t>
          </w:r>
        </w:p>
      </w:docPartBody>
    </w:docPart>
    <w:docPart>
      <w:docPartPr>
        <w:name w:val="8396EB81AD69456FACED0D9366F2D02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B0E9592-25E4-4591-9B38-C0AADA6BEE7D}"/>
      </w:docPartPr>
      <w:docPartBody>
        <w:p w:rsidR="00AA338F" w:rsidRDefault="00CE226D">
          <w:r w:rsidRPr="00F54C48">
            <w:rPr>
              <w:rStyle w:val="Tekstvantijdelijkeaanduiding"/>
            </w:rPr>
            <w:t>[Status]</w:t>
          </w:r>
        </w:p>
      </w:docPartBody>
    </w:docPart>
    <w:docPart>
      <w:docPartPr>
        <w:name w:val="6DC53C0D416D464497C1C801EA25AB8B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0F8E4ADD-7ADF-45B6-823E-3F2FD590610E}"/>
      </w:docPartPr>
      <w:docPartBody>
        <w:p w:rsidR="00000000" w:rsidRDefault="00421E26">
          <w:r w:rsidRPr="00B45231">
            <w:rPr>
              <w:rStyle w:val="Tekstvantijdelijkeaanduiding"/>
            </w:rPr>
            <w:t>[Status]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Verdana-Bold"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2"/>
  </w:compat>
  <w:rsids>
    <w:rsidRoot w:val="00CE226D"/>
    <w:rsid w:val="00033EDF"/>
    <w:rsid w:val="000350FE"/>
    <w:rsid w:val="0007185A"/>
    <w:rsid w:val="00114763"/>
    <w:rsid w:val="00117129"/>
    <w:rsid w:val="00131CA6"/>
    <w:rsid w:val="001E5ED5"/>
    <w:rsid w:val="001F52D4"/>
    <w:rsid w:val="002510C5"/>
    <w:rsid w:val="002A5578"/>
    <w:rsid w:val="002B69EA"/>
    <w:rsid w:val="0030415A"/>
    <w:rsid w:val="00383E7B"/>
    <w:rsid w:val="00421E26"/>
    <w:rsid w:val="00496957"/>
    <w:rsid w:val="004D0497"/>
    <w:rsid w:val="005B2AAE"/>
    <w:rsid w:val="006821DB"/>
    <w:rsid w:val="00725011"/>
    <w:rsid w:val="007F0E52"/>
    <w:rsid w:val="00821A6B"/>
    <w:rsid w:val="00865336"/>
    <w:rsid w:val="00943741"/>
    <w:rsid w:val="00980340"/>
    <w:rsid w:val="00981711"/>
    <w:rsid w:val="00A14DF4"/>
    <w:rsid w:val="00A26363"/>
    <w:rsid w:val="00A755D2"/>
    <w:rsid w:val="00A902B5"/>
    <w:rsid w:val="00AA338F"/>
    <w:rsid w:val="00B02B6D"/>
    <w:rsid w:val="00B927FD"/>
    <w:rsid w:val="00BA386A"/>
    <w:rsid w:val="00BF12F9"/>
    <w:rsid w:val="00C44833"/>
    <w:rsid w:val="00C66016"/>
    <w:rsid w:val="00CE226D"/>
    <w:rsid w:val="00D63C14"/>
    <w:rsid w:val="00D738EA"/>
    <w:rsid w:val="00E573BB"/>
    <w:rsid w:val="00E67CE4"/>
    <w:rsid w:val="00EC0802"/>
    <w:rsid w:val="00F32082"/>
    <w:rsid w:val="00F9313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nl-NL" w:eastAsia="nl-NL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ard">
    <w:name w:val="Normal"/>
    <w:qFormat/>
    <w:rsid w:val="004D0497"/>
    <w:rPr>
      <w:rFonts w:cs="Times New Roman"/>
      <w:sz w:val="3276"/>
      <w:szCs w:val="3276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styleId="Tekstvantijdelijkeaanduiding">
    <w:name w:val="Placeholder Text"/>
    <w:basedOn w:val="Standaardalinea-lettertype"/>
    <w:uiPriority w:val="99"/>
    <w:semiHidden/>
    <w:rsid w:val="00421E26"/>
    <w:rPr>
      <w:color w:val="808080"/>
    </w:rPr>
  </w:style>
  <w:style w:type="paragraph" w:customStyle="1" w:styleId="152D4ACF10AF4C82A74F90BA33C48674">
    <w:name w:val="152D4ACF10AF4C82A74F90BA33C48674"/>
    <w:rsid w:val="00943741"/>
    <w:pPr>
      <w:spacing w:after="160" w:line="259" w:lineRule="auto"/>
    </w:pPr>
  </w:style>
  <w:style w:type="paragraph" w:customStyle="1" w:styleId="7F2EABB5CEA1444D9779F1FB61F7A5D7">
    <w:name w:val="7F2EABB5CEA1444D9779F1FB61F7A5D7"/>
    <w:rsid w:val="00943741"/>
    <w:pPr>
      <w:spacing w:after="160" w:line="259" w:lineRule="auto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5FCC232-FBA9-4166-8703-6A5147E717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BZK sjabloon voor een Nederlands document</Template>
  <TotalTime>235</TotalTime>
  <Pages>10</Pages>
  <Words>1541</Words>
  <Characters>8481</Characters>
  <Application>Microsoft Office Word</Application>
  <DocSecurity>0</DocSecurity>
  <Lines>70</Lines>
  <Paragraphs>20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Voorbeeldconfiguratie BRP Logging</vt:lpstr>
      <vt:lpstr>Installatie handleiding BRP Bevraging Service</vt:lpstr>
    </vt:vector>
  </TitlesOfParts>
  <Company>mGBA</Company>
  <LinksUpToDate>false</LinksUpToDate>
  <CharactersWithSpaces>10002</CharactersWithSpaces>
  <SharedDoc>false</SharedDoc>
  <HyperlinkBase/>
  <HLinks>
    <vt:vector size="60" baseType="variant">
      <vt:variant>
        <vt:i4>1179696</vt:i4>
      </vt:variant>
      <vt:variant>
        <vt:i4>71</vt:i4>
      </vt:variant>
      <vt:variant>
        <vt:i4>0</vt:i4>
      </vt:variant>
      <vt:variant>
        <vt:i4>5</vt:i4>
      </vt:variant>
      <vt:variant>
        <vt:lpwstr/>
      </vt:variant>
      <vt:variant>
        <vt:lpwstr>_Toc310410200</vt:lpwstr>
      </vt:variant>
      <vt:variant>
        <vt:i4>1769523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_Toc310410199</vt:lpwstr>
      </vt:variant>
      <vt:variant>
        <vt:i4>1769523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_Toc310410198</vt:lpwstr>
      </vt:variant>
      <vt:variant>
        <vt:i4>1769523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_Toc310410197</vt:lpwstr>
      </vt:variant>
      <vt:variant>
        <vt:i4>1769523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_Toc310410196</vt:lpwstr>
      </vt:variant>
      <vt:variant>
        <vt:i4>1769523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_Toc310410195</vt:lpwstr>
      </vt:variant>
      <vt:variant>
        <vt:i4>1769523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_Toc310410194</vt:lpwstr>
      </vt:variant>
      <vt:variant>
        <vt:i4>1769523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_Toc310410193</vt:lpwstr>
      </vt:variant>
      <vt:variant>
        <vt:i4>1769523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_Toc310410192</vt:lpwstr>
      </vt:variant>
      <vt:variant>
        <vt:i4>1769523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_Toc310410191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Voorbeeldinstallatie BRP Logging</dc:title>
  <dc:creator>Mike van Vendeloo</dc:creator>
  <cp:lastModifiedBy>Michael Servaas</cp:lastModifiedBy>
  <cp:revision>30</cp:revision>
  <cp:lastPrinted>2014-12-22T10:52:00Z</cp:lastPrinted>
  <dcterms:created xsi:type="dcterms:W3CDTF">2014-12-16T08:24:00Z</dcterms:created>
  <dcterms:modified xsi:type="dcterms:W3CDTF">2015-08-12T10:02:00Z</dcterms:modified>
  <cp:contentStatus>Release </cp:contentStatus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Versienummer">
    <vt:lpwstr>0.3.1</vt:lpwstr>
  </property>
  <property fmtid="{D5CDD505-2E9C-101B-9397-08002B2CF9AE}" pid="3" name="Status">
    <vt:lpwstr>Concept</vt:lpwstr>
  </property>
  <property fmtid="{D5CDD505-2E9C-101B-9397-08002B2CF9AE}" pid="4" name="Datum">
    <vt:lpwstr>maart 2013</vt:lpwstr>
  </property>
  <property fmtid="{D5CDD505-2E9C-101B-9397-08002B2CF9AE}" pid="5" name="Documentlocatie">
    <vt:lpwstr>https://www.modernodam.nl/svn/ontwerp/Trunk/06 Deployment/BRP/</vt:lpwstr>
  </property>
  <property fmtid="{D5CDD505-2E9C-101B-9397-08002B2CF9AE}" pid="6" name="Taal">
    <vt:lpwstr>Nederlands</vt:lpwstr>
  </property>
</Properties>
</file>